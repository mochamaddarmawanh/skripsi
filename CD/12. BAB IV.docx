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cs="Times New Roman"/>
          <w:sz w:val="24"/>
          <w:szCs w:val="24"/>
        </w:rPr>
      </w:pPr>
      <w:bookmarkStart w:id="0" w:name="_Toc13606"/>
      <w:bookmarkStart w:id="1" w:name="_Toc13454"/>
      <w:bookmarkStart w:id="2" w:name="_Toc26611"/>
      <w:bookmarkStart w:id="3" w:name="_Toc12032"/>
      <w:bookmarkStart w:id="4" w:name="_Toc23073"/>
      <w:bookmarkStart w:id="5" w:name="_Toc7502"/>
      <w:bookmarkStart w:id="6" w:name="_Toc5619"/>
      <w:bookmarkStart w:id="7" w:name="_Toc8457"/>
      <w:r>
        <w:rPr>
          <w:rFonts w:hint="default" w:ascii="Times New Roman" w:hAnsi="Times New Roman" w:cs="Times New Roman"/>
          <w:sz w:val="24"/>
          <w:szCs w:val="24"/>
        </w:rPr>
        <w:t>BAB IV</w:t>
      </w:r>
      <w:bookmarkEnd w:id="0"/>
      <w:bookmarkEnd w:id="1"/>
      <w:bookmarkEnd w:id="2"/>
      <w:bookmarkEnd w:id="3"/>
      <w:bookmarkEnd w:id="4"/>
      <w:bookmarkEnd w:id="5"/>
      <w:bookmarkEnd w:id="6"/>
      <w:bookmarkEnd w:id="7"/>
    </w:p>
    <w:p>
      <w:pPr>
        <w:bidi w:val="0"/>
        <w:ind w:left="0" w:leftChars="0" w:firstLine="0" w:firstLineChars="0"/>
        <w:jc w:val="center"/>
        <w:rPr>
          <w:rFonts w:hint="default" w:ascii="Times New Roman" w:hAnsi="Times New Roman" w:cs="Times New Roman"/>
          <w:b/>
          <w:bCs/>
          <w:sz w:val="24"/>
          <w:szCs w:val="24"/>
        </w:rPr>
      </w:pPr>
      <w:bookmarkStart w:id="8" w:name="_Toc31297"/>
      <w:bookmarkStart w:id="9" w:name="_Toc1451"/>
      <w:bookmarkStart w:id="10" w:name="_Toc18384"/>
      <w:bookmarkStart w:id="11" w:name="_Toc12830"/>
      <w:bookmarkStart w:id="12" w:name="_Toc16155"/>
      <w:r>
        <w:rPr>
          <w:rFonts w:hint="default" w:ascii="Times New Roman" w:hAnsi="Times New Roman" w:cs="Times New Roman"/>
          <w:b/>
          <w:bCs/>
          <w:sz w:val="24"/>
          <w:szCs w:val="24"/>
        </w:rPr>
        <w:t>IMPLEMENTASI DAN PENGUJIAN</w:t>
      </w:r>
      <w:bookmarkEnd w:id="8"/>
      <w:bookmarkEnd w:id="9"/>
      <w:bookmarkEnd w:id="10"/>
      <w:bookmarkEnd w:id="11"/>
      <w:bookmarkEnd w:id="12"/>
    </w:p>
    <w:p>
      <w:pPr>
        <w:tabs>
          <w:tab w:val="left" w:pos="0"/>
        </w:tabs>
        <w:ind w:left="0"/>
        <w:jc w:val="center"/>
        <w:rPr>
          <w:rFonts w:ascii="Times New Roman" w:hAnsi="Times New Roman" w:eastAsia="SimSun" w:cs="Times New Roman"/>
          <w:b/>
          <w:bCs/>
          <w:sz w:val="24"/>
          <w:szCs w:val="24"/>
        </w:rPr>
      </w:pPr>
    </w:p>
    <w:p>
      <w:pPr>
        <w:pStyle w:val="3"/>
        <w:keepNext/>
        <w:keepLines/>
        <w:pageBreakBefore w:val="0"/>
        <w:widowControl/>
        <w:numPr>
          <w:ilvl w:val="1"/>
          <w:numId w:val="11"/>
        </w:numPr>
        <w:kinsoku/>
        <w:wordWrap/>
        <w:overflowPunct/>
        <w:topLinePunct w:val="0"/>
        <w:autoSpaceDE/>
        <w:autoSpaceDN/>
        <w:bidi w:val="0"/>
        <w:adjustRightInd/>
        <w:snapToGrid/>
        <w:spacing w:before="0" w:after="0" w:line="416" w:lineRule="auto"/>
        <w:textAlignment w:val="auto"/>
        <w:outlineLvl w:val="0"/>
        <w:rPr>
          <w:rFonts w:hint="default" w:ascii="Times New Roman" w:hAnsi="Times New Roman" w:cs="Times New Roman"/>
          <w:sz w:val="24"/>
          <w:szCs w:val="24"/>
        </w:rPr>
      </w:pPr>
      <w:bookmarkStart w:id="13" w:name="_Toc31045"/>
      <w:bookmarkStart w:id="14" w:name="_Toc16531"/>
      <w:bookmarkStart w:id="15" w:name="_Toc31999"/>
      <w:bookmarkStart w:id="16" w:name="_Toc21552"/>
      <w:bookmarkStart w:id="17" w:name="_Toc21177"/>
      <w:bookmarkStart w:id="18" w:name="_Toc24112"/>
      <w:bookmarkStart w:id="19" w:name="_Toc24910"/>
      <w:bookmarkStart w:id="20" w:name="_Toc32485"/>
      <w:r>
        <w:rPr>
          <w:rFonts w:hint="default" w:ascii="Times New Roman" w:hAnsi="Times New Roman" w:cs="Times New Roman"/>
          <w:sz w:val="24"/>
          <w:szCs w:val="24"/>
        </w:rPr>
        <w:t>Implementasi</w:t>
      </w:r>
      <w:bookmarkEnd w:id="13"/>
      <w:bookmarkEnd w:id="14"/>
      <w:bookmarkEnd w:id="15"/>
      <w:bookmarkEnd w:id="16"/>
      <w:bookmarkEnd w:id="17"/>
      <w:bookmarkEnd w:id="18"/>
      <w:bookmarkEnd w:id="19"/>
      <w:bookmarkEnd w:id="20"/>
    </w:p>
    <w:p>
      <w:pPr>
        <w:tabs>
          <w:tab w:val="left" w:pos="0"/>
        </w:tabs>
        <w:ind w:left="430" w:leftChars="215"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Pada bab ini, akan dijelaskan langkah-langkah konkret dalam melaksanakan implementasi teknologi pengenalan wajah menggunakan atau memanfaatkan pustaka </w:t>
      </w:r>
      <w:r>
        <w:rPr>
          <w:rFonts w:ascii="Times New Roman" w:hAnsi="Times New Roman" w:eastAsia="SimSun" w:cs="Times New Roman"/>
          <w:i/>
          <w:iCs/>
          <w:sz w:val="24"/>
          <w:szCs w:val="24"/>
        </w:rPr>
        <w:t>face-api.js</w:t>
      </w:r>
      <w:r>
        <w:rPr>
          <w:rFonts w:ascii="Times New Roman" w:hAnsi="Times New Roman" w:eastAsia="SimSun" w:cs="Times New Roman"/>
          <w:sz w:val="24"/>
          <w:szCs w:val="24"/>
        </w:rPr>
        <w:t xml:space="preserve">. Sebagai catatan, implementasi di sini tidak melibatkan pembuatan model </w:t>
      </w: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secara mandiri. Mengikuti judul, abstrak penelitian dan batasan masalah yang telah disebutkan sebelumnya. Teknik </w:t>
      </w:r>
      <w:r>
        <w:rPr>
          <w:rFonts w:ascii="Times New Roman" w:hAnsi="Times New Roman" w:eastAsia="SimSun" w:cs="Times New Roman"/>
          <w:i/>
          <w:iCs/>
          <w:sz w:val="24"/>
          <w:szCs w:val="24"/>
        </w:rPr>
        <w:t xml:space="preserve">Convolutional Neural Network (CNN) </w:t>
      </w:r>
      <w:r>
        <w:rPr>
          <w:rFonts w:ascii="Times New Roman" w:hAnsi="Times New Roman" w:eastAsia="SimSun" w:cs="Times New Roman"/>
          <w:sz w:val="24"/>
          <w:szCs w:val="24"/>
        </w:rPr>
        <w:t xml:space="preserve">hanya sedekedar pemahaman mendasar tentang konsep dan cara mekanisme kerjanya, hal ini dimaksudkan agar pembaca, khususnya penulis, memiliki gambaran umum tentang hal-hal terkait teknik tersebut. Dengan begitu, ketika ingin membuat model sendiri di masa depan, sudah memiliki dasar-dasarnya dan tidak bingung. </w:t>
      </w:r>
      <w:r>
        <w:rPr>
          <w:rFonts w:ascii="Times New Roman" w:hAnsi="Times New Roman" w:eastAsia="SimSun" w:cs="Times New Roman"/>
          <w:i/>
          <w:iCs/>
          <w:sz w:val="24"/>
          <w:szCs w:val="24"/>
        </w:rPr>
        <w:t xml:space="preserve">Library face-api.js </w:t>
      </w:r>
      <w:r>
        <w:rPr>
          <w:rFonts w:ascii="Times New Roman" w:hAnsi="Times New Roman" w:eastAsia="SimSun" w:cs="Times New Roman"/>
          <w:sz w:val="24"/>
          <w:szCs w:val="24"/>
        </w:rPr>
        <w:t xml:space="preserve">telah mengimplementasikan model </w:t>
      </w:r>
      <w:r>
        <w:rPr>
          <w:rFonts w:ascii="Times New Roman" w:hAnsi="Times New Roman" w:eastAsia="SimSun" w:cs="Times New Roman"/>
          <w:i/>
          <w:iCs/>
          <w:sz w:val="24"/>
          <w:szCs w:val="24"/>
        </w:rPr>
        <w:t xml:space="preserve">CNN </w:t>
      </w:r>
      <w:r>
        <w:rPr>
          <w:rFonts w:ascii="Times New Roman" w:hAnsi="Times New Roman" w:eastAsia="SimSun" w:cs="Times New Roman"/>
          <w:sz w:val="24"/>
          <w:szCs w:val="24"/>
        </w:rPr>
        <w:t xml:space="preserve">yang telah dilatih sebelumnya untuk pendeteksian wajah, fitur wajah </w:t>
      </w:r>
      <w:r>
        <w:rPr>
          <w:rFonts w:ascii="Times New Roman" w:hAnsi="Times New Roman" w:eastAsia="SimSun" w:cs="Times New Roman"/>
          <w:i/>
          <w:iCs/>
          <w:sz w:val="24"/>
          <w:szCs w:val="24"/>
        </w:rPr>
        <w:t>(landmark)</w:t>
      </w:r>
      <w:r>
        <w:rPr>
          <w:rFonts w:ascii="Times New Roman" w:hAnsi="Times New Roman" w:eastAsia="SimSun" w:cs="Times New Roman"/>
          <w:sz w:val="24"/>
          <w:szCs w:val="24"/>
        </w:rPr>
        <w:t xml:space="preserve">, dan pengenalan wajah. Berikut adalah beberapa penjelasan yang akan menjelaskan tentang implementasi </w:t>
      </w:r>
      <w:r>
        <w:rPr>
          <w:rFonts w:ascii="Times New Roman" w:hAnsi="Times New Roman" w:eastAsia="SimSun" w:cs="Times New Roman"/>
          <w:i/>
          <w:iCs/>
          <w:sz w:val="24"/>
          <w:szCs w:val="24"/>
        </w:rPr>
        <w:t>library face-api.js</w:t>
      </w:r>
      <w:r>
        <w:rPr>
          <w:rFonts w:hint="default" w:ascii="Times New Roman" w:hAnsi="Times New Roman" w:eastAsia="SimSun" w:cs="Times New Roman"/>
          <w:i/>
          <w:iCs/>
          <w:sz w:val="24"/>
          <w:szCs w:val="24"/>
          <w:lang w:val="en-US"/>
        </w:rPr>
        <w:t xml:space="preserve"> </w:t>
      </w:r>
      <w:r>
        <w:rPr>
          <w:rFonts w:hint="default" w:ascii="Times New Roman" w:hAnsi="Times New Roman" w:eastAsia="SimSun" w:cs="Times New Roman"/>
          <w:b w:val="0"/>
          <w:bCs w:val="0"/>
          <w:i/>
          <w:iCs/>
          <w:sz w:val="24"/>
          <w:szCs w:val="24"/>
          <w:lang w:val="en-US"/>
        </w:rPr>
        <w:t>&amp; silent-face-anti-spoofing</w:t>
      </w:r>
      <w:r>
        <w:rPr>
          <w:rFonts w:ascii="Times New Roman" w:hAnsi="Times New Roman" w:eastAsia="SimSun" w:cs="Times New Roman"/>
          <w:i/>
          <w:iCs/>
          <w:sz w:val="24"/>
          <w:szCs w:val="24"/>
        </w:rPr>
        <w:t xml:space="preserve"> </w:t>
      </w:r>
      <w:r>
        <w:rPr>
          <w:rFonts w:ascii="Times New Roman" w:hAnsi="Times New Roman" w:eastAsia="SimSun" w:cs="Times New Roman"/>
          <w:sz w:val="24"/>
          <w:szCs w:val="24"/>
        </w:rPr>
        <w:t>lalu penjelasan antar muka dan design sistem yang telah dibuat dan terakhir penjelasan tentang pengujian sistem.</w:t>
      </w:r>
    </w:p>
    <w:p>
      <w:pPr>
        <w:tabs>
          <w:tab w:val="left" w:pos="0"/>
        </w:tabs>
        <w:ind w:left="1060" w:leftChars="530" w:firstLine="720" w:firstLineChars="300"/>
        <w:rPr>
          <w:rFonts w:ascii="Times New Roman" w:hAnsi="Times New Roman" w:cs="Times New Roman"/>
          <w:sz w:val="24"/>
          <w:szCs w:val="24"/>
        </w:rPr>
      </w:pPr>
    </w:p>
    <w:p>
      <w:pPr>
        <w:pStyle w:val="4"/>
        <w:keepNext/>
        <w:keepLines/>
        <w:pageBreakBefore w:val="0"/>
        <w:widowControl/>
        <w:numPr>
          <w:ilvl w:val="2"/>
          <w:numId w:val="12"/>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sz w:val="24"/>
          <w:szCs w:val="24"/>
        </w:rPr>
      </w:pPr>
      <w:bookmarkStart w:id="21" w:name="_Toc29492"/>
      <w:bookmarkStart w:id="22" w:name="_Toc11056"/>
      <w:bookmarkStart w:id="23" w:name="_Toc3919"/>
      <w:bookmarkStart w:id="24" w:name="_Toc29333"/>
      <w:bookmarkStart w:id="25" w:name="_Toc5416"/>
      <w:bookmarkStart w:id="26" w:name="_Toc31936"/>
      <w:r>
        <w:rPr>
          <w:rFonts w:hint="default" w:ascii="Times New Roman" w:hAnsi="Times New Roman" w:cs="Times New Roman"/>
          <w:sz w:val="24"/>
          <w:szCs w:val="24"/>
        </w:rPr>
        <w:t xml:space="preserve">Implementasi </w:t>
      </w:r>
      <w:r>
        <w:rPr>
          <w:rFonts w:hint="default" w:ascii="Times New Roman" w:hAnsi="Times New Roman" w:cs="Times New Roman"/>
          <w:i/>
          <w:iCs/>
          <w:sz w:val="24"/>
          <w:szCs w:val="24"/>
        </w:rPr>
        <w:t>Library face-api.js</w:t>
      </w:r>
      <w:r>
        <w:rPr>
          <w:rFonts w:hint="default" w:ascii="Times New Roman" w:hAnsi="Times New Roman" w:cs="Times New Roman"/>
          <w:sz w:val="24"/>
          <w:szCs w:val="24"/>
          <w:lang w:val="en-US"/>
        </w:rPr>
        <w:t xml:space="preserve"> &amp; </w:t>
      </w:r>
      <w:r>
        <w:rPr>
          <w:rFonts w:hint="default" w:ascii="Times New Roman" w:hAnsi="Times New Roman" w:cs="Times New Roman"/>
          <w:i/>
          <w:iCs/>
          <w:sz w:val="24"/>
          <w:szCs w:val="24"/>
          <w:lang w:val="en-US"/>
        </w:rPr>
        <w:t>silent-face-anti-spoofing</w:t>
      </w:r>
      <w:bookmarkEnd w:id="21"/>
      <w:bookmarkEnd w:id="22"/>
      <w:bookmarkEnd w:id="23"/>
      <w:bookmarkEnd w:id="24"/>
      <w:bookmarkEnd w:id="25"/>
      <w:bookmarkEnd w:id="26"/>
    </w:p>
    <w:p>
      <w:pPr>
        <w:tabs>
          <w:tab w:val="left" w:pos="0"/>
        </w:tabs>
        <w:ind w:left="1060" w:leftChars="530" w:firstLine="720" w:firstLineChars="300"/>
        <w:rPr>
          <w:rFonts w:ascii="Times New Roman" w:hAnsi="Times New Roman" w:eastAsia="SimSun"/>
          <w:sz w:val="24"/>
          <w:szCs w:val="24"/>
        </w:rPr>
      </w:pPr>
      <w:r>
        <w:rPr>
          <w:rFonts w:ascii="Times New Roman" w:hAnsi="Times New Roman" w:eastAsia="SimSun"/>
          <w:sz w:val="24"/>
          <w:szCs w:val="24"/>
        </w:rPr>
        <w:t xml:space="preserve">Dalam pengimplementasian </w:t>
      </w:r>
      <w:r>
        <w:rPr>
          <w:rFonts w:ascii="Times New Roman" w:hAnsi="Times New Roman" w:eastAsia="SimSun" w:cs="Times New Roman"/>
          <w:i/>
          <w:iCs/>
          <w:sz w:val="24"/>
          <w:szCs w:val="24"/>
        </w:rPr>
        <w:t>library face-api.js</w:t>
      </w:r>
      <w:r>
        <w:rPr>
          <w:rFonts w:hint="default" w:ascii="Times New Roman" w:hAnsi="Times New Roman" w:eastAsia="SimSun" w:cs="Times New Roman"/>
          <w:i/>
          <w:iCs/>
          <w:sz w:val="24"/>
          <w:szCs w:val="24"/>
          <w:lang w:val="en-US"/>
        </w:rPr>
        <w:t xml:space="preserve"> </w:t>
      </w:r>
      <w:r>
        <w:rPr>
          <w:rFonts w:hint="default" w:ascii="Times New Roman" w:hAnsi="Times New Roman" w:eastAsia="SimSun" w:cs="Times New Roman"/>
          <w:b w:val="0"/>
          <w:bCs w:val="0"/>
          <w:i/>
          <w:iCs/>
          <w:sz w:val="24"/>
          <w:szCs w:val="24"/>
          <w:lang w:val="en-US"/>
        </w:rPr>
        <w:t>&amp; silent-face-anti-spoofing</w:t>
      </w:r>
      <w:r>
        <w:rPr>
          <w:rFonts w:ascii="Times New Roman" w:hAnsi="Times New Roman" w:eastAsia="SimSun"/>
          <w:sz w:val="24"/>
          <w:szCs w:val="24"/>
        </w:rPr>
        <w:t xml:space="preserve"> ini, penulis lebih berfokus pada penggunaan yang sederhana daripada memberikan penjelasan rinci tentang proses pembuatan aplikasi yang telah dikembangkan. Hal ini dipilih karena jika penjelasan yang mendalam mengenai aplikasi yang telah dibuat ini, hal ini akan menjadi cukup panjang dan rumit. Sebagai gantinya, pada point ini hanya menjelaskan cara penggunaan </w:t>
      </w:r>
      <w:r>
        <w:rPr>
          <w:rFonts w:ascii="Times New Roman" w:hAnsi="Times New Roman" w:eastAsia="SimSun"/>
          <w:i/>
          <w:iCs/>
          <w:sz w:val="24"/>
          <w:szCs w:val="24"/>
        </w:rPr>
        <w:t xml:space="preserve">library </w:t>
      </w:r>
      <w:r>
        <w:rPr>
          <w:rFonts w:ascii="Times New Roman" w:hAnsi="Times New Roman" w:eastAsia="SimSun"/>
          <w:sz w:val="24"/>
          <w:szCs w:val="24"/>
        </w:rPr>
        <w:t>tersebut dengan studi kasus yang sederhana.</w:t>
      </w:r>
    </w:p>
    <w:p>
      <w:pPr>
        <w:tabs>
          <w:tab w:val="left" w:pos="0"/>
        </w:tabs>
        <w:ind w:left="1060" w:leftChars="530" w:firstLine="720" w:firstLineChars="300"/>
        <w:rPr>
          <w:rFonts w:ascii="Times New Roman" w:hAnsi="Times New Roman" w:eastAsia="SimSun"/>
          <w:sz w:val="24"/>
          <w:szCs w:val="24"/>
        </w:rPr>
      </w:pPr>
      <w:r>
        <w:rPr>
          <w:rFonts w:ascii="Times New Roman" w:hAnsi="Times New Roman" w:eastAsia="SimSun"/>
          <w:sz w:val="24"/>
          <w:szCs w:val="24"/>
        </w:rPr>
        <w:t>Selain itu, daripada menjeaskan secara tertulis, penulis memutuskan untuk membuat sebuah video yang memberikan penjelasan yang mungkin akan lebih mudah dipahami dan mungkin juga akan dapat lebih mendetail. Video tersebut dapat ditemukan di tautan berikut:</w:t>
      </w:r>
      <w:r>
        <w:rPr>
          <w:rFonts w:hint="default" w:ascii="Times New Roman" w:hAnsi="Times New Roman" w:eastAsia="SimSun"/>
          <w:sz w:val="24"/>
          <w:szCs w:val="24"/>
          <w:lang w:val="en-US"/>
        </w:rPr>
        <w:t xml:space="preserve"> </w:t>
      </w:r>
      <w:r>
        <w:fldChar w:fldCharType="begin"/>
      </w:r>
      <w:r>
        <w:instrText xml:space="preserve"> HYPERLINK "https://github.com/mochamaddarmawanh/skripsi/tree/main/video_integrasi_face-api.js" </w:instrText>
      </w:r>
      <w:r>
        <w:fldChar w:fldCharType="separate"/>
      </w:r>
      <w:r>
        <w:rPr>
          <w:rStyle w:val="36"/>
          <w:rFonts w:ascii="Times New Roman" w:hAnsi="Times New Roman" w:eastAsia="SimSun"/>
          <w:color w:val="0000FF"/>
          <w:sz w:val="24"/>
          <w:szCs w:val="24"/>
        </w:rPr>
        <w:t>https://github.com/mochamaddarmawanh/skripsi/tree/main/video</w:t>
      </w:r>
      <w:r>
        <w:rPr>
          <w:rStyle w:val="36"/>
          <w:rFonts w:ascii="Times New Roman" w:hAnsi="Times New Roman" w:eastAsia="SimSun"/>
          <w:color w:val="0000FF"/>
          <w:sz w:val="24"/>
          <w:szCs w:val="24"/>
        </w:rPr>
        <w:fldChar w:fldCharType="end"/>
      </w:r>
      <w:r>
        <w:rPr>
          <w:rFonts w:ascii="Times New Roman" w:hAnsi="Times New Roman" w:eastAsia="SimSun"/>
          <w:sz w:val="24"/>
          <w:szCs w:val="24"/>
        </w:rPr>
        <w:t>.</w:t>
      </w:r>
    </w:p>
    <w:p>
      <w:pPr>
        <w:tabs>
          <w:tab w:val="left" w:pos="0"/>
        </w:tabs>
        <w:ind w:left="1060" w:leftChars="530" w:firstLine="720" w:firstLineChars="300"/>
        <w:rPr>
          <w:rFonts w:hint="default" w:ascii="Times New Roman" w:hAnsi="Times New Roman" w:eastAsia="SimSun" w:cs="Times New Roman"/>
          <w:sz w:val="24"/>
          <w:szCs w:val="24"/>
          <w:lang w:val="en-US"/>
        </w:rPr>
      </w:pPr>
      <w:r>
        <w:rPr>
          <w:rFonts w:ascii="Times New Roman" w:hAnsi="Times New Roman" w:eastAsia="SimSun"/>
          <w:sz w:val="24"/>
          <w:szCs w:val="24"/>
        </w:rPr>
        <w:t xml:space="preserve">Dengan demikian, penjelasan ini akan lebih fokus pada memberikan panduan praktis mengenai penggunaan </w:t>
      </w:r>
      <w:r>
        <w:rPr>
          <w:rFonts w:ascii="Times New Roman" w:hAnsi="Times New Roman" w:eastAsia="SimSun"/>
          <w:i/>
          <w:iCs/>
          <w:sz w:val="24"/>
          <w:szCs w:val="24"/>
        </w:rPr>
        <w:t>library face-api.js</w:t>
      </w:r>
      <w:r>
        <w:rPr>
          <w:rFonts w:ascii="Times New Roman" w:hAnsi="Times New Roman" w:eastAsia="SimSun"/>
          <w:sz w:val="24"/>
          <w:szCs w:val="24"/>
        </w:rPr>
        <w:t>, daripada membahas proses pembuatan sistem ini yang mungkin saja ada beberapa hal yang tidak penting untuk dijelaskan yang tidak ada hubungannya dengan pembangunan sistem pengenalawan wajah nantinya.</w:t>
      </w:r>
    </w:p>
    <w:p>
      <w:pPr>
        <w:tabs>
          <w:tab w:val="left" w:pos="0"/>
        </w:tabs>
        <w:ind w:left="1060" w:leftChars="530" w:firstLine="720" w:firstLineChars="300"/>
        <w:rPr>
          <w:rFonts w:hint="default" w:ascii="Times New Roman" w:hAnsi="Times New Roman" w:eastAsia="SimSun" w:cs="Times New Roman"/>
          <w:sz w:val="24"/>
          <w:szCs w:val="24"/>
          <w:lang w:val="en-US"/>
        </w:rPr>
      </w:pPr>
    </w:p>
    <w:p>
      <w:pPr>
        <w:pStyle w:val="4"/>
        <w:keepNext/>
        <w:keepLines/>
        <w:pageBreakBefore w:val="0"/>
        <w:widowControl/>
        <w:numPr>
          <w:ilvl w:val="2"/>
          <w:numId w:val="12"/>
        </w:numPr>
        <w:kinsoku/>
        <w:wordWrap/>
        <w:overflowPunct/>
        <w:topLinePunct w:val="0"/>
        <w:autoSpaceDE/>
        <w:autoSpaceDN/>
        <w:bidi w:val="0"/>
        <w:adjustRightInd/>
        <w:snapToGrid/>
        <w:spacing w:before="0" w:after="0" w:line="416" w:lineRule="auto"/>
        <w:textAlignment w:val="auto"/>
        <w:rPr>
          <w:rFonts w:hint="default" w:ascii="Times New Roman" w:hAnsi="Times New Roman" w:cs="Times New Roman"/>
          <w:sz w:val="24"/>
          <w:szCs w:val="24"/>
        </w:rPr>
      </w:pPr>
      <w:bookmarkStart w:id="27" w:name="_Toc15292"/>
      <w:bookmarkStart w:id="28" w:name="_Toc8874"/>
      <w:bookmarkStart w:id="29" w:name="_Toc30299"/>
      <w:bookmarkStart w:id="30" w:name="_Toc27883"/>
      <w:bookmarkStart w:id="31" w:name="_Toc14084"/>
      <w:bookmarkStart w:id="32" w:name="_Toc12193"/>
      <w:r>
        <w:rPr>
          <w:rFonts w:hint="default" w:ascii="Times New Roman" w:hAnsi="Times New Roman" w:cs="Times New Roman"/>
          <w:sz w:val="24"/>
          <w:szCs w:val="24"/>
        </w:rPr>
        <w:t>Antarmuka Pengguna &amp; Design Sistem</w:t>
      </w:r>
      <w:bookmarkEnd w:id="27"/>
      <w:bookmarkEnd w:id="28"/>
      <w:bookmarkEnd w:id="29"/>
      <w:bookmarkEnd w:id="30"/>
      <w:bookmarkEnd w:id="31"/>
      <w:bookmarkEnd w:id="32"/>
    </w:p>
    <w:p>
      <w:pPr>
        <w:tabs>
          <w:tab w:val="left" w:pos="0"/>
        </w:tabs>
        <w:ind w:left="1060" w:leftChars="53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Pada point antar muka dan design sistem penulis terinspirasi dari demo </w:t>
      </w:r>
      <w:r>
        <w:rPr>
          <w:rFonts w:ascii="Times New Roman" w:hAnsi="Times New Roman" w:eastAsia="SimSun" w:cs="Times New Roman"/>
          <w:i/>
          <w:iCs/>
          <w:sz w:val="24"/>
          <w:szCs w:val="24"/>
        </w:rPr>
        <w:t xml:space="preserve">TensorFlow </w:t>
      </w:r>
      <w:r>
        <w:rPr>
          <w:rFonts w:ascii="Times New Roman" w:hAnsi="Times New Roman" w:eastAsia="SimSun" w:cs="Times New Roman"/>
          <w:sz w:val="24"/>
          <w:szCs w:val="24"/>
        </w:rPr>
        <w:t xml:space="preserve">pada bagian </w:t>
      </w:r>
      <w:r>
        <w:rPr>
          <w:rFonts w:ascii="Times New Roman" w:hAnsi="Times New Roman" w:eastAsia="SimSun" w:cs="Times New Roman"/>
          <w:i/>
          <w:iCs/>
          <w:sz w:val="24"/>
          <w:szCs w:val="24"/>
        </w:rPr>
        <w:t xml:space="preserve">"TensorFlow for Web" </w:t>
      </w:r>
      <w:r>
        <w:rPr>
          <w:rFonts w:ascii="Times New Roman" w:hAnsi="Times New Roman" w:eastAsia="SimSun" w:cs="Times New Roman"/>
          <w:sz w:val="24"/>
          <w:szCs w:val="24"/>
        </w:rPr>
        <w:t xml:space="preserve">atau pada kategori </w:t>
      </w:r>
      <w:r>
        <w:rPr>
          <w:rFonts w:ascii="Times New Roman" w:hAnsi="Times New Roman" w:eastAsia="SimSun" w:cs="Times New Roman"/>
          <w:i/>
          <w:iCs/>
          <w:sz w:val="24"/>
          <w:szCs w:val="24"/>
        </w:rPr>
        <w:t>"Tensorflow.js"</w:t>
      </w:r>
      <w:r>
        <w:rPr>
          <w:rFonts w:ascii="Times New Roman" w:hAnsi="Times New Roman" w:eastAsia="SimSun" w:cs="Times New Roman"/>
          <w:sz w:val="24"/>
          <w:szCs w:val="24"/>
        </w:rPr>
        <w:t xml:space="preserve">. Salah satu contoh demo yang menjadi sumber inspirasi adalah pada point </w:t>
      </w:r>
      <w:r>
        <w:rPr>
          <w:rFonts w:ascii="Times New Roman" w:hAnsi="Times New Roman" w:eastAsia="SimSun" w:cs="Times New Roman"/>
          <w:i/>
          <w:iCs/>
          <w:sz w:val="24"/>
          <w:szCs w:val="24"/>
        </w:rPr>
        <w:t>"Teachable Machine"</w:t>
      </w:r>
      <w:r>
        <w:rPr>
          <w:rFonts w:ascii="Times New Roman" w:hAnsi="Times New Roman" w:eastAsia="SimSun" w:cs="Times New Roman"/>
          <w:sz w:val="24"/>
          <w:szCs w:val="24"/>
        </w:rPr>
        <w:t>, yang dapat diakses melalui tautan berikut (</w:t>
      </w:r>
      <w:r>
        <w:fldChar w:fldCharType="begin"/>
      </w:r>
      <w:r>
        <w:instrText xml:space="preserve"> HYPERLINK "https://www.tensorflow.org/js/demos" </w:instrText>
      </w:r>
      <w:r>
        <w:fldChar w:fldCharType="separate"/>
      </w:r>
      <w:r>
        <w:rPr>
          <w:rStyle w:val="51"/>
          <w:rFonts w:ascii="Times New Roman" w:hAnsi="Times New Roman" w:eastAsia="SimSun" w:cs="Times New Roman"/>
          <w:sz w:val="24"/>
          <w:szCs w:val="24"/>
        </w:rPr>
        <w:t>https://www.tensorflow.org/js/demos</w:t>
      </w:r>
      <w:r>
        <w:rPr>
          <w:rStyle w:val="51"/>
          <w:rFonts w:ascii="Times New Roman" w:hAnsi="Times New Roman" w:eastAsia="SimSun" w:cs="Times New Roman"/>
          <w:sz w:val="24"/>
          <w:szCs w:val="24"/>
        </w:rPr>
        <w:fldChar w:fldCharType="end"/>
      </w:r>
      <w:r>
        <w:rPr>
          <w:rFonts w:ascii="Times New Roman" w:hAnsi="Times New Roman" w:eastAsia="SimSun" w:cs="Times New Roman"/>
          <w:sz w:val="24"/>
          <w:szCs w:val="24"/>
        </w:rPr>
        <w:t xml:space="preserve">). Disana dapat ditemukan informasi lebih lanjut pada bagian yang berjudul </w:t>
      </w:r>
      <w:r>
        <w:rPr>
          <w:rFonts w:ascii="Times New Roman" w:hAnsi="Times New Roman" w:eastAsia="SimSun" w:cs="Times New Roman"/>
          <w:i/>
          <w:iCs/>
          <w:sz w:val="24"/>
          <w:szCs w:val="24"/>
        </w:rPr>
        <w:t>"Teachable Machine"</w:t>
      </w:r>
      <w:r>
        <w:rPr>
          <w:rFonts w:ascii="Times New Roman" w:hAnsi="Times New Roman" w:eastAsia="SimSun" w:cs="Times New Roman"/>
          <w:sz w:val="24"/>
          <w:szCs w:val="24"/>
        </w:rPr>
        <w:t>.</w:t>
      </w:r>
    </w:p>
    <w:p>
      <w:pPr>
        <w:tabs>
          <w:tab w:val="left" w:pos="0"/>
        </w:tabs>
        <w:ind w:left="1060" w:leftChars="530" w:firstLine="720" w:firstLineChars="300"/>
        <w:rPr>
          <w:rFonts w:ascii="Times New Roman" w:hAnsi="Times New Roman" w:eastAsia="SimSun" w:cs="Times New Roman"/>
          <w:sz w:val="24"/>
          <w:szCs w:val="24"/>
        </w:rPr>
      </w:pPr>
      <w:r>
        <w:rPr>
          <w:rFonts w:ascii="Times New Roman" w:hAnsi="Times New Roman" w:eastAsia="SimSun" w:cs="Times New Roman"/>
          <w:sz w:val="24"/>
          <w:szCs w:val="24"/>
        </w:rPr>
        <w:t xml:space="preserve">Di bawah ini adalah beberapa tampilan yang telah dibuat, yang terinspirasi oleh konsep </w:t>
      </w:r>
      <w:r>
        <w:rPr>
          <w:rFonts w:ascii="Times New Roman" w:hAnsi="Times New Roman" w:eastAsia="SimSun" w:cs="Times New Roman"/>
          <w:i/>
          <w:iCs/>
          <w:sz w:val="24"/>
          <w:szCs w:val="24"/>
        </w:rPr>
        <w:t xml:space="preserve">"Teachable Machine" </w:t>
      </w:r>
      <w:r>
        <w:rPr>
          <w:rFonts w:ascii="Times New Roman" w:hAnsi="Times New Roman" w:eastAsia="SimSun" w:cs="Times New Roman"/>
          <w:sz w:val="24"/>
          <w:szCs w:val="24"/>
        </w:rPr>
        <w:t xml:space="preserve">dari </w:t>
      </w:r>
      <w:r>
        <w:rPr>
          <w:rFonts w:ascii="Times New Roman" w:hAnsi="Times New Roman" w:eastAsia="SimSun" w:cs="Times New Roman"/>
          <w:i/>
          <w:iCs/>
          <w:sz w:val="24"/>
          <w:szCs w:val="24"/>
        </w:rPr>
        <w:t>TensorFlow for Web</w:t>
      </w:r>
      <w:r>
        <w:rPr>
          <w:rFonts w:ascii="Times New Roman" w:hAnsi="Times New Roman" w:eastAsia="SimSun" w:cs="Times New Roman"/>
          <w:sz w:val="24"/>
          <w:szCs w:val="24"/>
        </w:rPr>
        <w:t>:</w:t>
      </w:r>
    </w:p>
    <w:p>
      <w:pPr>
        <w:numPr>
          <w:ilvl w:val="0"/>
          <w:numId w:val="13"/>
        </w:numPr>
        <w:tabs>
          <w:tab w:val="left" w:pos="0"/>
          <w:tab w:val="clear" w:pos="425"/>
        </w:tabs>
        <w:ind w:left="1060" w:leftChars="530" w:firstLine="0"/>
        <w:rPr>
          <w:rFonts w:ascii="Times New Roman" w:hAnsi="Times New Roman" w:eastAsia="SimSun" w:cs="Times New Roman"/>
          <w:sz w:val="24"/>
          <w:szCs w:val="24"/>
        </w:rPr>
      </w:pPr>
      <w:r>
        <w:rPr>
          <w:rFonts w:ascii="Times New Roman" w:hAnsi="Times New Roman" w:eastAsia="SimSun" w:cs="Times New Roman"/>
          <w:sz w:val="24"/>
          <w:szCs w:val="24"/>
        </w:rPr>
        <w:t>Halaman Awal</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firstLine="0" w:firstLineChars="0"/>
        <w:jc w:val="center"/>
        <w:textAlignment w:val="auto"/>
        <w:rPr>
          <w:rFonts w:ascii="Times New Roman" w:hAnsi="Times New Roman" w:cs="Times New Roman"/>
        </w:rPr>
      </w:pPr>
      <w:r>
        <w:rPr>
          <w:rFonts w:ascii="Times New Roman" w:hAnsi="Times New Roman" w:cs="Times New Roman"/>
        </w:rPr>
        <w:drawing>
          <wp:inline distT="0" distB="0" distL="114300" distR="114300">
            <wp:extent cx="2129790" cy="1427480"/>
            <wp:effectExtent l="0" t="0" r="3810" b="127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8"/>
                    <a:stretch>
                      <a:fillRect/>
                    </a:stretch>
                  </pic:blipFill>
                  <pic:spPr>
                    <a:xfrm>
                      <a:off x="0" y="0"/>
                      <a:ext cx="2129790" cy="1427480"/>
                    </a:xfrm>
                    <a:prstGeom prst="rect">
                      <a:avLst/>
                    </a:prstGeom>
                    <a:noFill/>
                    <a:ln>
                      <a:noFill/>
                    </a:ln>
                  </pic:spPr>
                </pic:pic>
              </a:graphicData>
            </a:graphic>
          </wp:inline>
        </w:drawing>
      </w:r>
    </w:p>
    <w:p>
      <w:pPr>
        <w:pStyle w:val="23"/>
        <w:keepNext w:val="0"/>
        <w:keepLines w:val="0"/>
        <w:pageBreakBefore w:val="0"/>
        <w:widowControl/>
        <w:tabs>
          <w:tab w:val="left" w:pos="0"/>
        </w:tabs>
        <w:kinsoku/>
        <w:wordWrap/>
        <w:overflowPunct/>
        <w:topLinePunct w:val="0"/>
        <w:autoSpaceDE/>
        <w:autoSpaceDN/>
        <w:bidi w:val="0"/>
        <w:adjustRightInd/>
        <w:snapToGrid/>
        <w:ind w:left="1500" w:leftChars="750" w:firstLine="0" w:firstLineChars="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26</w:t>
      </w:r>
      <w:r>
        <w:rPr>
          <w:rFonts w:hint="default" w:ascii="Times New Roman" w:hAnsi="Times New Roman" w:cs="Times New Roman"/>
          <w:sz w:val="18"/>
          <w:szCs w:val="18"/>
        </w:rPr>
        <w:fldChar w:fldCharType="end"/>
      </w:r>
      <w:bookmarkStart w:id="33" w:name="_Toc6756"/>
      <w:r>
        <w:rPr>
          <w:rFonts w:hint="default" w:ascii="Times New Roman" w:hAnsi="Times New Roman" w:cs="Times New Roman"/>
          <w:sz w:val="18"/>
          <w:szCs w:val="18"/>
          <w:lang w:val="en-US"/>
        </w:rPr>
        <w:t xml:space="preserve"> Gambar Tampilan Awal Sistem</w:t>
      </w:r>
      <w:bookmarkEnd w:id="33"/>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sz w:val="24"/>
          <w:szCs w:val="24"/>
        </w:rPr>
        <w:t>Pada halaman ini pengguna di haruskan memilih 1 dari 2 pilihan, antara men-training (upload wajah) atau pengujian (men-identifikasi atau melakukan pengenalan pada gambar wajah yang di input.</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firstLine="720" w:firstLineChars="300"/>
        <w:textAlignment w:val="auto"/>
        <w:rPr>
          <w:rFonts w:ascii="Times New Roman" w:hAnsi="Times New Roman" w:eastAsia="SimSun" w:cs="Times New Roman"/>
          <w:sz w:val="24"/>
          <w:szCs w:val="24"/>
        </w:rPr>
      </w:pP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0" w:leftChars="0" w:firstLine="0" w:firstLineChars="0"/>
        <w:textAlignment w:val="auto"/>
        <w:rPr>
          <w:rFonts w:ascii="Times New Roman" w:hAnsi="Times New Roman" w:eastAsia="SimSun" w:cs="Times New Roman"/>
          <w:sz w:val="24"/>
          <w:szCs w:val="24"/>
        </w:rPr>
      </w:pPr>
    </w:p>
    <w:p>
      <w:pPr>
        <w:numPr>
          <w:ilvl w:val="0"/>
          <w:numId w:val="13"/>
        </w:numPr>
        <w:tabs>
          <w:tab w:val="left" w:pos="0"/>
          <w:tab w:val="clear" w:pos="425"/>
        </w:tabs>
        <w:ind w:left="1060" w:leftChars="530"/>
        <w:rPr>
          <w:rFonts w:ascii="Times New Roman" w:hAnsi="Times New Roman" w:eastAsia="SimSun" w:cs="Times New Roman"/>
          <w:sz w:val="24"/>
          <w:szCs w:val="24"/>
        </w:rPr>
      </w:pPr>
      <w:r>
        <w:rPr>
          <w:rFonts w:ascii="Times New Roman" w:hAnsi="Times New Roman" w:eastAsia="SimSun" w:cs="Times New Roman"/>
          <w:sz w:val="24"/>
          <w:szCs w:val="24"/>
        </w:rPr>
        <w:t>Halaman Training</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jc w:val="center"/>
        <w:textAlignment w:val="auto"/>
        <w:rPr>
          <w:rFonts w:ascii="Times New Roman" w:hAnsi="Times New Roman" w:cs="Times New Roman"/>
        </w:rPr>
      </w:pPr>
      <w:r>
        <w:rPr>
          <w:rFonts w:ascii="Times New Roman" w:hAnsi="Times New Roman" w:cs="Times New Roman"/>
        </w:rPr>
        <w:drawing>
          <wp:inline distT="0" distB="0" distL="114300" distR="114300">
            <wp:extent cx="1696085" cy="1134745"/>
            <wp:effectExtent l="0" t="0" r="18415" b="825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9"/>
                    <a:stretch>
                      <a:fillRect/>
                    </a:stretch>
                  </pic:blipFill>
                  <pic:spPr>
                    <a:xfrm>
                      <a:off x="0" y="0"/>
                      <a:ext cx="1696085" cy="1134745"/>
                    </a:xfrm>
                    <a:prstGeom prst="rect">
                      <a:avLst/>
                    </a:prstGeom>
                    <a:noFill/>
                    <a:ln>
                      <a:noFill/>
                    </a:ln>
                  </pic:spPr>
                </pic:pic>
              </a:graphicData>
            </a:graphic>
          </wp:inline>
        </w:drawing>
      </w:r>
    </w:p>
    <w:p>
      <w:pPr>
        <w:pStyle w:val="23"/>
        <w:keepNext w:val="0"/>
        <w:keepLines w:val="0"/>
        <w:pageBreakBefore w:val="0"/>
        <w:widowControl/>
        <w:tabs>
          <w:tab w:val="left" w:pos="0"/>
        </w:tabs>
        <w:kinsoku/>
        <w:wordWrap/>
        <w:overflowPunct/>
        <w:topLinePunct w:val="0"/>
        <w:autoSpaceDE/>
        <w:autoSpaceDN/>
        <w:bidi w:val="0"/>
        <w:adjustRightInd/>
        <w:snapToGrid/>
        <w:ind w:left="1500" w:leftChars="75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27</w:t>
      </w:r>
      <w:r>
        <w:rPr>
          <w:rFonts w:hint="default" w:ascii="Times New Roman" w:hAnsi="Times New Roman" w:cs="Times New Roman"/>
          <w:sz w:val="18"/>
          <w:szCs w:val="18"/>
        </w:rPr>
        <w:fldChar w:fldCharType="end"/>
      </w:r>
      <w:bookmarkStart w:id="34" w:name="_Toc649"/>
      <w:r>
        <w:rPr>
          <w:rFonts w:hint="default" w:ascii="Times New Roman" w:hAnsi="Times New Roman" w:cs="Times New Roman"/>
          <w:sz w:val="18"/>
          <w:szCs w:val="18"/>
          <w:lang w:val="en-US"/>
        </w:rPr>
        <w:t xml:space="preserve"> Halaman Training (Tamilan Awal / Pilihan)</w:t>
      </w:r>
      <w:bookmarkEnd w:id="34"/>
    </w:p>
    <w:p>
      <w:pPr>
        <w:keepNext w:val="0"/>
        <w:keepLines w:val="0"/>
        <w:pageBreakBefore w:val="0"/>
        <w:widowControl/>
        <w:tabs>
          <w:tab w:val="left" w:pos="0"/>
        </w:tabs>
        <w:kinsoku/>
        <w:wordWrap/>
        <w:overflowPunct/>
        <w:topLinePunct w:val="0"/>
        <w:autoSpaceDE/>
        <w:autoSpaceDN/>
        <w:bidi w:val="0"/>
        <w:adjustRightInd/>
        <w:snapToGrid/>
        <w:spacing w:before="361" w:beforeLines="100"/>
        <w:ind w:left="1500" w:leftChars="750"/>
        <w:jc w:val="center"/>
        <w:textAlignment w:val="auto"/>
        <w:rPr>
          <w:rFonts w:ascii="Times New Roman" w:hAnsi="Times New Roman" w:cs="Times New Roman"/>
        </w:rPr>
      </w:pPr>
      <w:r>
        <w:rPr>
          <w:rFonts w:ascii="Times New Roman" w:hAnsi="Times New Roman" w:cs="Times New Roman"/>
        </w:rPr>
        <w:drawing>
          <wp:inline distT="0" distB="0" distL="114300" distR="114300">
            <wp:extent cx="1706880" cy="1920875"/>
            <wp:effectExtent l="0" t="0" r="7620" b="3175"/>
            <wp:docPr id="53" name="Picture 53" descr="FireShot Capture 010 - Training Model - Face Recognition - localho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ireShot Capture 010 - Training Model - Face Recognition - localhost (1)"/>
                    <pic:cNvPicPr>
                      <a:picLocks noChangeAspect="1"/>
                    </pic:cNvPicPr>
                  </pic:nvPicPr>
                  <pic:blipFill>
                    <a:blip r:embed="rId10"/>
                    <a:stretch>
                      <a:fillRect/>
                    </a:stretch>
                  </pic:blipFill>
                  <pic:spPr>
                    <a:xfrm>
                      <a:off x="0" y="0"/>
                      <a:ext cx="1706880" cy="1920875"/>
                    </a:xfrm>
                    <a:prstGeom prst="rect">
                      <a:avLst/>
                    </a:prstGeom>
                  </pic:spPr>
                </pic:pic>
              </a:graphicData>
            </a:graphic>
          </wp:inline>
        </w:drawing>
      </w:r>
    </w:p>
    <w:p>
      <w:pPr>
        <w:pStyle w:val="23"/>
        <w:keepNext w:val="0"/>
        <w:keepLines w:val="0"/>
        <w:pageBreakBefore w:val="0"/>
        <w:widowControl/>
        <w:tabs>
          <w:tab w:val="left" w:pos="0"/>
        </w:tabs>
        <w:kinsoku/>
        <w:wordWrap/>
        <w:overflowPunct/>
        <w:topLinePunct w:val="0"/>
        <w:autoSpaceDE/>
        <w:autoSpaceDN/>
        <w:bidi w:val="0"/>
        <w:adjustRightInd/>
        <w:snapToGrid/>
        <w:ind w:left="1500" w:leftChars="75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28</w:t>
      </w:r>
      <w:r>
        <w:rPr>
          <w:rFonts w:hint="default" w:ascii="Times New Roman" w:hAnsi="Times New Roman" w:cs="Times New Roman"/>
          <w:sz w:val="18"/>
          <w:szCs w:val="18"/>
        </w:rPr>
        <w:fldChar w:fldCharType="end"/>
      </w:r>
      <w:bookmarkStart w:id="35" w:name="_Toc1211"/>
      <w:r>
        <w:rPr>
          <w:rFonts w:hint="default" w:ascii="Times New Roman" w:hAnsi="Times New Roman" w:cs="Times New Roman"/>
          <w:sz w:val="18"/>
          <w:szCs w:val="18"/>
          <w:lang w:val="en-US"/>
        </w:rPr>
        <w:t xml:space="preserve"> Tampilan Upload Melalui Webcam</w:t>
      </w:r>
      <w:bookmarkEnd w:id="35"/>
    </w:p>
    <w:p>
      <w:pPr>
        <w:keepNext w:val="0"/>
        <w:keepLines w:val="0"/>
        <w:pageBreakBefore w:val="0"/>
        <w:widowControl/>
        <w:tabs>
          <w:tab w:val="left" w:pos="0"/>
        </w:tabs>
        <w:kinsoku/>
        <w:wordWrap/>
        <w:overflowPunct/>
        <w:topLinePunct w:val="0"/>
        <w:autoSpaceDE/>
        <w:autoSpaceDN/>
        <w:bidi w:val="0"/>
        <w:adjustRightInd/>
        <w:snapToGrid/>
        <w:spacing w:before="361" w:beforeLines="100"/>
        <w:ind w:left="1500" w:leftChars="750"/>
        <w:jc w:val="center"/>
        <w:textAlignment w:val="auto"/>
        <w:rPr>
          <w:rFonts w:ascii="Times New Roman" w:hAnsi="Times New Roman" w:cs="Times New Roman"/>
        </w:rPr>
      </w:pPr>
      <w:r>
        <w:rPr>
          <w:rFonts w:ascii="Times New Roman" w:hAnsi="Times New Roman" w:cs="Times New Roman"/>
        </w:rPr>
        <w:drawing>
          <wp:inline distT="0" distB="0" distL="114300" distR="114300">
            <wp:extent cx="1782445" cy="1252855"/>
            <wp:effectExtent l="0" t="0" r="8255" b="444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11"/>
                    <a:stretch>
                      <a:fillRect/>
                    </a:stretch>
                  </pic:blipFill>
                  <pic:spPr>
                    <a:xfrm>
                      <a:off x="0" y="0"/>
                      <a:ext cx="1782445" cy="1252855"/>
                    </a:xfrm>
                    <a:prstGeom prst="rect">
                      <a:avLst/>
                    </a:prstGeom>
                    <a:noFill/>
                    <a:ln>
                      <a:noFill/>
                    </a:ln>
                  </pic:spPr>
                </pic:pic>
              </a:graphicData>
            </a:graphic>
          </wp:inline>
        </w:drawing>
      </w:r>
    </w:p>
    <w:p>
      <w:pPr>
        <w:pStyle w:val="23"/>
        <w:keepNext w:val="0"/>
        <w:keepLines w:val="0"/>
        <w:pageBreakBefore w:val="0"/>
        <w:widowControl/>
        <w:tabs>
          <w:tab w:val="left" w:pos="0"/>
        </w:tabs>
        <w:kinsoku/>
        <w:wordWrap/>
        <w:overflowPunct/>
        <w:topLinePunct w:val="0"/>
        <w:autoSpaceDE/>
        <w:autoSpaceDN/>
        <w:bidi w:val="0"/>
        <w:adjustRightInd/>
        <w:snapToGrid/>
        <w:ind w:left="1500" w:leftChars="75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29</w:t>
      </w:r>
      <w:r>
        <w:rPr>
          <w:rFonts w:hint="default" w:ascii="Times New Roman" w:hAnsi="Times New Roman" w:cs="Times New Roman"/>
          <w:sz w:val="18"/>
          <w:szCs w:val="18"/>
        </w:rPr>
        <w:fldChar w:fldCharType="end"/>
      </w:r>
      <w:bookmarkStart w:id="36" w:name="_Toc3373"/>
      <w:r>
        <w:rPr>
          <w:rFonts w:hint="default" w:ascii="Times New Roman" w:hAnsi="Times New Roman" w:cs="Times New Roman"/>
          <w:sz w:val="18"/>
          <w:szCs w:val="18"/>
          <w:lang w:val="en-US"/>
        </w:rPr>
        <w:t xml:space="preserve"> Tampilan Upload Melalui Pilih File</w:t>
      </w:r>
      <w:bookmarkEnd w:id="36"/>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sz w:val="24"/>
          <w:szCs w:val="24"/>
        </w:rPr>
        <w:t>Pada halaman training, pengguna dapat mengunggah gambar wajah melalui file atau webcam. Selain itu, pengguna dapat memodifikasi nama, mengunduh yang sudah disimpan dalam local storage, dan menghapus contoh yang telah diambil. Setelah semua langkah selesai, pengguna dapat menjalankan pelatihan sistem, dan gambar-gambar tersebut akan diolah untuk diambil hasil komutasinya. Hasilnya kemudian akan disimpan dalam database pada tabel yang diberi nama "face".</w:t>
      </w:r>
    </w:p>
    <w:p>
      <w:pPr>
        <w:numPr>
          <w:ilvl w:val="0"/>
          <w:numId w:val="13"/>
        </w:numPr>
        <w:tabs>
          <w:tab w:val="left" w:pos="0"/>
          <w:tab w:val="clear" w:pos="425"/>
        </w:tabs>
        <w:ind w:left="1060" w:leftChars="530"/>
        <w:rPr>
          <w:rFonts w:ascii="Times New Roman" w:hAnsi="Times New Roman" w:eastAsia="SimSun" w:cs="Times New Roman"/>
          <w:sz w:val="24"/>
          <w:szCs w:val="24"/>
        </w:rPr>
      </w:pPr>
      <w:r>
        <w:rPr>
          <w:rFonts w:ascii="Times New Roman" w:hAnsi="Times New Roman" w:eastAsia="SimSun" w:cs="Times New Roman"/>
          <w:sz w:val="24"/>
          <w:szCs w:val="24"/>
        </w:rPr>
        <w:t xml:space="preserve">Halaman testing (Mengidentifikasi atau Prosess Pengenalan Wajah pada Gambar/Citra yang </w:t>
      </w:r>
      <w:r>
        <w:rPr>
          <w:rFonts w:hint="default" w:ascii="Times New Roman" w:hAnsi="Times New Roman" w:eastAsia="SimSun" w:cs="Times New Roman"/>
          <w:sz w:val="24"/>
          <w:szCs w:val="24"/>
          <w:lang w:val="en-US"/>
        </w:rPr>
        <w:t>Diberikan)</w:t>
      </w:r>
    </w:p>
    <w:p>
      <w:pPr>
        <w:keepNext w:val="0"/>
        <w:keepLines w:val="0"/>
        <w:pageBreakBefore w:val="0"/>
        <w:widowControl/>
        <w:numPr>
          <w:ilvl w:val="0"/>
          <w:numId w:val="0"/>
        </w:numPr>
        <w:tabs>
          <w:tab w:val="left" w:pos="0"/>
        </w:tabs>
        <w:kinsoku/>
        <w:wordWrap/>
        <w:overflowPunct/>
        <w:topLinePunct w:val="0"/>
        <w:autoSpaceDE/>
        <w:autoSpaceDN/>
        <w:bidi w:val="0"/>
        <w:adjustRightInd/>
        <w:snapToGrid/>
        <w:ind w:left="1500" w:leftChars="750"/>
        <w:jc w:val="center"/>
        <w:textAlignment w:val="auto"/>
      </w:pPr>
      <w:r>
        <w:drawing>
          <wp:inline distT="0" distB="0" distL="114300" distR="114300">
            <wp:extent cx="3238500" cy="1216025"/>
            <wp:effectExtent l="0" t="0" r="0" b="3175"/>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9"/>
                    <pic:cNvPicPr>
                      <a:picLocks noChangeAspect="1"/>
                    </pic:cNvPicPr>
                  </pic:nvPicPr>
                  <pic:blipFill>
                    <a:blip r:embed="rId12"/>
                    <a:stretch>
                      <a:fillRect/>
                    </a:stretch>
                  </pic:blipFill>
                  <pic:spPr>
                    <a:xfrm>
                      <a:off x="0" y="0"/>
                      <a:ext cx="3238500" cy="1216025"/>
                    </a:xfrm>
                    <a:prstGeom prst="rect">
                      <a:avLst/>
                    </a:prstGeom>
                    <a:noFill/>
                    <a:ln>
                      <a:noFill/>
                    </a:ln>
                  </pic:spPr>
                </pic:pic>
              </a:graphicData>
            </a:graphic>
          </wp:inline>
        </w:drawing>
      </w:r>
    </w:p>
    <w:p>
      <w:pPr>
        <w:pStyle w:val="23"/>
        <w:keepNext w:val="0"/>
        <w:keepLines w:val="0"/>
        <w:pageBreakBefore w:val="0"/>
        <w:widowControl/>
        <w:numPr>
          <w:ilvl w:val="0"/>
          <w:numId w:val="0"/>
        </w:numPr>
        <w:tabs>
          <w:tab w:val="left" w:pos="0"/>
        </w:tabs>
        <w:kinsoku/>
        <w:wordWrap/>
        <w:overflowPunct/>
        <w:topLinePunct w:val="0"/>
        <w:autoSpaceDE/>
        <w:autoSpaceDN/>
        <w:bidi w:val="0"/>
        <w:adjustRightInd/>
        <w:snapToGrid/>
        <w:ind w:left="1500" w:leftChars="75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Fig.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Fig.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30</w:t>
      </w:r>
      <w:r>
        <w:rPr>
          <w:rFonts w:hint="default" w:ascii="Times New Roman" w:hAnsi="Times New Roman" w:cs="Times New Roman"/>
          <w:sz w:val="18"/>
          <w:szCs w:val="18"/>
        </w:rPr>
        <w:fldChar w:fldCharType="end"/>
      </w:r>
      <w:bookmarkStart w:id="37" w:name="_Toc27610"/>
      <w:r>
        <w:rPr>
          <w:rFonts w:hint="default" w:ascii="Times New Roman" w:hAnsi="Times New Roman" w:cs="Times New Roman"/>
          <w:sz w:val="18"/>
          <w:szCs w:val="18"/>
          <w:lang w:val="en-US"/>
        </w:rPr>
        <w:t xml:space="preserve"> Pengenalan Melalui Live Webcam atau File, dan Deteksi Spoofing</w:t>
      </w:r>
      <w:bookmarkEnd w:id="37"/>
    </w:p>
    <w:p>
      <w:pPr>
        <w:keepNext w:val="0"/>
        <w:keepLines w:val="0"/>
        <w:pageBreakBefore w:val="0"/>
        <w:widowControl/>
        <w:tabs>
          <w:tab w:val="left" w:pos="0"/>
        </w:tabs>
        <w:kinsoku/>
        <w:wordWrap/>
        <w:overflowPunct/>
        <w:topLinePunct w:val="0"/>
        <w:autoSpaceDE/>
        <w:autoSpaceDN/>
        <w:bidi w:val="0"/>
        <w:adjustRightInd/>
        <w:snapToGrid/>
        <w:spacing w:before="181" w:beforeLines="50"/>
        <w:ind w:left="1500" w:leftChars="750" w:firstLine="720" w:firstLineChars="300"/>
        <w:textAlignment w:val="auto"/>
        <w:rPr>
          <w:rFonts w:ascii="Times New Roman" w:hAnsi="Times New Roman" w:eastAsia="SimSun" w:cs="Times New Roman"/>
          <w:sz w:val="24"/>
          <w:szCs w:val="24"/>
        </w:rPr>
      </w:pPr>
      <w:r>
        <w:rPr>
          <w:rFonts w:ascii="Times New Roman" w:hAnsi="Times New Roman" w:eastAsia="SimSun" w:cs="Times New Roman"/>
          <w:sz w:val="24"/>
          <w:szCs w:val="24"/>
        </w:rPr>
        <w:t>Pada halaman pengenalan, konsepnya, di mana pengguna dapat memilih metode webcam atau file. Pada halaman pengujian ini, terdapat tombol "Detect Spoofing" yang dapat digunakan untuk mendeteksi serangan spoofing. Meskipun dalam konteks penelitian ini deteksi spoofing belum sepenuhnya real-time, setidaknya langkah-langkah pendeteksian telah diimplementasikan untuk mengatasi tantangan tersebut.</w:t>
      </w:r>
    </w:p>
    <w:p>
      <w:pPr>
        <w:keepNext w:val="0"/>
        <w:keepLines w:val="0"/>
        <w:pageBreakBefore w:val="0"/>
        <w:widowControl/>
        <w:tabs>
          <w:tab w:val="left" w:pos="0"/>
        </w:tabs>
        <w:kinsoku/>
        <w:wordWrap/>
        <w:overflowPunct/>
        <w:topLinePunct w:val="0"/>
        <w:autoSpaceDE/>
        <w:autoSpaceDN/>
        <w:bidi w:val="0"/>
        <w:adjustRightInd/>
        <w:snapToGrid/>
        <w:spacing w:before="181" w:beforeLines="50"/>
        <w:ind w:left="0" w:leftChars="0" w:firstLine="0" w:firstLineChars="0"/>
        <w:textAlignment w:val="auto"/>
        <w:rPr>
          <w:rFonts w:ascii="Times New Roman" w:hAnsi="Times New Roman" w:eastAsia="SimSun" w:cs="Times New Roman"/>
          <w:sz w:val="24"/>
          <w:szCs w:val="24"/>
        </w:rPr>
      </w:pPr>
    </w:p>
    <w:p>
      <w:pPr>
        <w:pStyle w:val="3"/>
        <w:keepNext/>
        <w:keepLines/>
        <w:pageBreakBefore w:val="0"/>
        <w:widowControl/>
        <w:numPr>
          <w:ilvl w:val="1"/>
          <w:numId w:val="11"/>
        </w:numPr>
        <w:kinsoku/>
        <w:wordWrap/>
        <w:overflowPunct/>
        <w:topLinePunct w:val="0"/>
        <w:autoSpaceDE/>
        <w:autoSpaceDN/>
        <w:bidi w:val="0"/>
        <w:adjustRightInd/>
        <w:snapToGrid/>
        <w:spacing w:before="0" w:after="0" w:line="360" w:lineRule="auto"/>
        <w:textAlignment w:val="auto"/>
        <w:outlineLvl w:val="0"/>
        <w:rPr>
          <w:rFonts w:hint="default" w:ascii="Times New Roman" w:hAnsi="Times New Roman" w:cs="Times New Roman"/>
          <w:sz w:val="24"/>
          <w:szCs w:val="24"/>
        </w:rPr>
      </w:pPr>
      <w:bookmarkStart w:id="38" w:name="_Toc23905"/>
      <w:r>
        <w:rPr>
          <w:rFonts w:hint="default" w:ascii="Times New Roman" w:hAnsi="Times New Roman" w:cs="Times New Roman"/>
          <w:sz w:val="24"/>
          <w:szCs w:val="24"/>
          <w:lang w:val="en-US"/>
        </w:rPr>
        <w:t>Rencana Pengujian</w:t>
      </w:r>
      <w:bookmarkEnd w:id="38"/>
    </w:p>
    <w:p>
      <w:pPr>
        <w:keepNext w:val="0"/>
        <w:keepLines w:val="0"/>
        <w:pageBreakBefore w:val="0"/>
        <w:widowControl/>
        <w:kinsoku/>
        <w:wordWrap/>
        <w:overflowPunct/>
        <w:topLinePunct w:val="0"/>
        <w:autoSpaceDE/>
        <w:autoSpaceDN/>
        <w:bidi w:val="0"/>
        <w:adjustRightInd/>
        <w:snapToGrid/>
        <w:spacing w:line="360" w:lineRule="auto"/>
        <w:ind w:left="480" w:leftChars="240" w:firstLine="720" w:firstLineChars="300"/>
        <w:textAlignment w:val="auto"/>
        <w:rPr>
          <w:rFonts w:hint="default" w:ascii="Times New Roman" w:hAnsi="Times New Roman" w:cs="Times New Roman"/>
          <w:sz w:val="24"/>
          <w:szCs w:val="24"/>
        </w:rPr>
      </w:pPr>
      <w:r>
        <w:rPr>
          <w:rFonts w:hint="default" w:ascii="Times New Roman" w:hAnsi="Times New Roman" w:cs="Times New Roman"/>
          <w:sz w:val="24"/>
          <w:szCs w:val="24"/>
        </w:rPr>
        <w:t>Rencana pengujian adalah konsep pengujian terhadap fungsi-fungsi yang ada di dalam aplikasi yang dibangun, apakah fungsional dari aplikasi berfungsi sesuai yang diharapkan atau tidak. Rencana pengujian yang dilakukan pada aplikasi ini yaitu sebagai berikut:</w:t>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925" w:leftChars="250" w:hanging="425"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Pengujian Fungsionalitas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00" w:leftChars="450" w:firstLine="720" w:firstLineChars="300"/>
        <w:textAlignment w:val="auto"/>
        <w:rPr>
          <w:rFonts w:hint="default" w:ascii="Times New Roman" w:hAnsi="Times New Roman" w:eastAsia="SimSun" w:cs="Times New Roman"/>
          <w:sz w:val="24"/>
          <w:szCs w:val="24"/>
          <w:lang w:val="en-US"/>
        </w:rPr>
      </w:pPr>
      <w:r>
        <w:rPr>
          <w:rFonts w:hint="default" w:ascii="Times New Roman" w:hAnsi="Times New Roman"/>
          <w:sz w:val="24"/>
          <w:szCs w:val="24"/>
          <w:lang w:val="en-US"/>
        </w:rPr>
        <w:t>Pengujian yang dilakukan terhadap fungsionalitas perangkat lunak ini menggunakan metode Black Box. Pengujian ini merupakan pengujian yang berfokus pada persyaratan fungsional perangkat lunak. Tujuan dari pengujian dengan metode Black Box ini adalah untuk menemukan kesalahan fungsi pada perangkat lunak yang telah dibangun. Selain itu, pengujian ini dilakukan dengan mencoba semua kemungkinan yang terjadi dan dilakukan berulangulang. Jika dalam pengujian ditemukan kesalahan, maka akan dilakukan penelusuran dan perbaikan untuk memperbaiki kesalahan yang terjadi.</w:t>
      </w:r>
    </w:p>
    <w:p>
      <w:pPr>
        <w:pStyle w:val="3"/>
        <w:keepNext/>
        <w:keepLines/>
        <w:pageBreakBefore w:val="0"/>
        <w:widowControl/>
        <w:numPr>
          <w:ilvl w:val="1"/>
          <w:numId w:val="11"/>
        </w:numPr>
        <w:kinsoku/>
        <w:wordWrap/>
        <w:overflowPunct/>
        <w:topLinePunct w:val="0"/>
        <w:autoSpaceDE/>
        <w:autoSpaceDN/>
        <w:bidi w:val="0"/>
        <w:adjustRightInd/>
        <w:snapToGrid/>
        <w:spacing w:before="0" w:after="0" w:line="416" w:lineRule="auto"/>
        <w:textAlignment w:val="auto"/>
        <w:outlineLvl w:val="0"/>
        <w:rPr>
          <w:rFonts w:hint="default" w:ascii="Times New Roman" w:hAnsi="Times New Roman" w:cs="Times New Roman"/>
          <w:sz w:val="24"/>
          <w:szCs w:val="24"/>
        </w:rPr>
      </w:pPr>
      <w:bookmarkStart w:id="39" w:name="_Toc25148"/>
      <w:bookmarkStart w:id="40" w:name="_Toc19685"/>
      <w:bookmarkStart w:id="41" w:name="_Toc26099"/>
      <w:bookmarkStart w:id="42" w:name="_Toc299"/>
      <w:bookmarkStart w:id="43" w:name="_Toc22078"/>
      <w:bookmarkStart w:id="44" w:name="_Toc8742"/>
      <w:bookmarkStart w:id="45" w:name="_Toc27826"/>
      <w:bookmarkStart w:id="46" w:name="_Toc7201"/>
      <w:r>
        <w:rPr>
          <w:rFonts w:hint="default" w:ascii="Times New Roman" w:hAnsi="Times New Roman" w:cs="Times New Roman"/>
          <w:sz w:val="24"/>
          <w:szCs w:val="24"/>
        </w:rPr>
        <w:t xml:space="preserve">Pengujian Skenario I </w:t>
      </w:r>
      <w:r>
        <w:rPr>
          <w:rFonts w:hint="default" w:ascii="Times New Roman" w:hAnsi="Times New Roman" w:cs="Times New Roman"/>
          <w:sz w:val="24"/>
          <w:szCs w:val="24"/>
          <w:lang w:val="en-US"/>
        </w:rPr>
        <w:t xml:space="preserve">Black Box </w:t>
      </w: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US"/>
        </w:rPr>
        <w:t>Training</w:t>
      </w:r>
      <w:bookmarkEnd w:id="39"/>
      <w:bookmarkEnd w:id="40"/>
      <w:bookmarkEnd w:id="41"/>
      <w:bookmarkEnd w:id="42"/>
      <w:bookmarkEnd w:id="43"/>
      <w:bookmarkEnd w:id="44"/>
      <w:bookmarkEnd w:id="45"/>
      <w:bookmarkEnd w:id="46"/>
    </w:p>
    <w:tbl>
      <w:tblPr>
        <w:tblStyle w:val="111"/>
        <w:tblW w:w="8501"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3470"/>
        <w:gridCol w:w="1482"/>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PENGUJIAN</w:t>
            </w:r>
          </w:p>
        </w:tc>
        <w:tc>
          <w:tcPr>
            <w:tcW w:w="3470"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HASIL YANG DIHARAPKAN</w:t>
            </w:r>
          </w:p>
        </w:tc>
        <w:tc>
          <w:tcPr>
            <w:tcW w:w="1482"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IMAGE</w:t>
            </w:r>
          </w:p>
        </w:tc>
        <w:tc>
          <w:tcPr>
            <w:tcW w:w="1861"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Tombol Webcam</w:t>
            </w:r>
          </w:p>
        </w:tc>
        <w:tc>
          <w:tcPr>
            <w:tcW w:w="3470" w:type="dxa"/>
          </w:tcPr>
          <w:p>
            <w:pPr>
              <w:widowControl/>
              <w:tabs>
                <w:tab w:val="left" w:pos="0"/>
              </w:tabs>
              <w:ind w:left="0"/>
              <w:jc w:val="left"/>
              <w:rPr>
                <w:rFonts w:ascii="Times New Roman" w:hAnsi="Times New Roman" w:eastAsia="SimSun" w:cs="Times New Roman"/>
                <w:sz w:val="22"/>
                <w:szCs w:val="22"/>
              </w:rPr>
            </w:pPr>
            <w:r>
              <w:rPr>
                <w:rFonts w:ascii="Times New Roman" w:hAnsi="Times New Roman" w:eastAsia="SimSun" w:cs="Times New Roman"/>
                <w:sz w:val="22"/>
                <w:szCs w:val="22"/>
              </w:rPr>
              <w:t>Ketika tombol ditekan, video akan diaktifkan dan daftar webcam akan ditampilkan. Jika tidak ada gambar kelas yang tersimpan, maka munculkan alert bootstrap, tetapi jika terdapat gambar yang telah disimpan, maka tampilkan gambar-gambar tersebut tentunya dengan ID yang sesuai.</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005" cy="879475"/>
                  <wp:effectExtent l="0" t="0" r="17145" b="1587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13"/>
                          <a:stretch>
                            <a:fillRect/>
                          </a:stretch>
                        </pic:blipFill>
                        <pic:spPr>
                          <a:xfrm>
                            <a:off x="0" y="0"/>
                            <a:ext cx="802005" cy="879475"/>
                          </a:xfrm>
                          <a:prstGeom prst="rect">
                            <a:avLst/>
                          </a:prstGeom>
                          <a:noFill/>
                          <a:ln>
                            <a:noFill/>
                          </a:ln>
                        </pic:spPr>
                      </pic:pic>
                    </a:graphicData>
                  </a:graphic>
                </wp:inline>
              </w:drawing>
            </w:r>
          </w:p>
        </w:tc>
        <w:tc>
          <w:tcPr>
            <w:tcW w:w="1861" w:type="dxa"/>
          </w:tcPr>
          <w:p>
            <w:pPr>
              <w:widowControl/>
              <w:tabs>
                <w:tab w:val="left" w:pos="0"/>
              </w:tabs>
              <w:ind w:left="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Switch Webcam</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Mengganti ke kamera lain yang tersedia.</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640" cy="974725"/>
                  <wp:effectExtent l="0" t="0" r="16510" b="1587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14"/>
                          <a:stretch>
                            <a:fillRect/>
                          </a:stretch>
                        </pic:blipFill>
                        <pic:spPr>
                          <a:xfrm>
                            <a:off x="0" y="0"/>
                            <a:ext cx="802640" cy="97472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Hold to Record</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Gambar akan ditangkap dan disimpan ke ID imgSample_ sesuai ID kelas yang sebelumnya di lakukan proses cropping.</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640" cy="1336040"/>
                  <wp:effectExtent l="0" t="0" r="16510" b="1651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5"/>
                          <a:stretch>
                            <a:fillRect/>
                          </a:stretch>
                        </pic:blipFill>
                        <pic:spPr>
                          <a:xfrm>
                            <a:off x="0" y="0"/>
                            <a:ext cx="802640" cy="133604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Hapus Gambar</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Menghapus satu gambar pada saat klik icon trash ketika di hover.</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2640" cy="641985"/>
                  <wp:effectExtent l="0" t="0" r="16510" b="571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16"/>
                          <a:stretch>
                            <a:fillRect/>
                          </a:stretch>
                        </pic:blipFill>
                        <pic:spPr>
                          <a:xfrm>
                            <a:off x="0" y="0"/>
                            <a:ext cx="802640" cy="641985"/>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3275" cy="522605"/>
                  <wp:effectExtent l="0" t="0" r="15875" b="1079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17"/>
                          <a:stretch>
                            <a:fillRect/>
                          </a:stretch>
                        </pic:blipFill>
                        <pic:spPr>
                          <a:xfrm>
                            <a:off x="0" y="0"/>
                            <a:ext cx="803275" cy="52260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Modal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gambar muncul di modal dengan penomoran sesuai gambar dipilih. Nama kelas juga diharapkan muncul di atas. Pagination untuk pindah gambar juga muncul dengan jumlah sesuai jumlah gambar di kelas dipilih. Dan terakhir terdapat tombol hapus dengan ikon trash merah.</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799465" cy="509270"/>
                  <wp:effectExtent l="0" t="0" r="635" b="50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18"/>
                          <a:stretch>
                            <a:fillRect/>
                          </a:stretch>
                        </pic:blipFill>
                        <pic:spPr>
                          <a:xfrm>
                            <a:off x="0" y="0"/>
                            <a:ext cx="799465" cy="50927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Uji pagination</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pagination di modal berfungsi dengan seharusnya untuk mengganti gambar atau jika secara sistem memuat ulang modal dengan ID gambar dan ID kelas yang sesuai.</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005" cy="1322070"/>
                  <wp:effectExtent l="0" t="0" r="17145" b="1143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19"/>
                          <a:stretch>
                            <a:fillRect/>
                          </a:stretch>
                        </pic:blipFill>
                        <pic:spPr>
                          <a:xfrm>
                            <a:off x="0" y="0"/>
                            <a:ext cx="802005" cy="132207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Select Kelas</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Memuat ID gambar dan ID kelas yang sesuai saat dipilih.</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1370" cy="1405255"/>
                  <wp:effectExtent l="0" t="0" r="17780" b="444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20"/>
                          <a:stretch>
                            <a:fillRect/>
                          </a:stretch>
                        </pic:blipFill>
                        <pic:spPr>
                          <a:xfrm>
                            <a:off x="0" y="0"/>
                            <a:ext cx="801370" cy="140525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Uji Tombol Trash di Modal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Menghapus gambar yang muncul dan secara otomatis me-refresh atau memuat ulang dengan ID di depannya.</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640" cy="796925"/>
                  <wp:effectExtent l="0" t="0" r="16510" b="317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21"/>
                          <a:stretch>
                            <a:fillRect/>
                          </a:stretch>
                        </pic:blipFill>
                        <pic:spPr>
                          <a:xfrm>
                            <a:off x="0" y="0"/>
                            <a:ext cx="802640" cy="79692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Tombol Upload Melalui File</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Menampilkan form untuk memilih file. Gambar yang disimpan di penyimpanan lokal juga ditampilkan di bawahnya sesuai gambar kelas nya.</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005" cy="1328420"/>
                  <wp:effectExtent l="0" t="0" r="17145" b="508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22"/>
                          <a:stretch>
                            <a:fillRect/>
                          </a:stretch>
                        </pic:blipFill>
                        <pic:spPr>
                          <a:xfrm>
                            <a:off x="0" y="0"/>
                            <a:ext cx="802005" cy="132842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Upload Melalui File</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Ketika onchange gambar yang dipilih dimasukkan ke dalam container di bawahnya yang sebelumnya di lakukan proses cropping.</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649605" cy="974725"/>
                  <wp:effectExtent l="0" t="0" r="17145" b="15875"/>
                  <wp:docPr id="65" name="Picture 65" descr="DSC0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SC08929"/>
                          <pic:cNvPicPr>
                            <a:picLocks noChangeAspect="1"/>
                          </pic:cNvPicPr>
                        </pic:nvPicPr>
                        <pic:blipFill>
                          <a:blip r:embed="rId23"/>
                          <a:stretch>
                            <a:fillRect/>
                          </a:stretch>
                        </pic:blipFill>
                        <pic:spPr>
                          <a:xfrm>
                            <a:off x="0" y="0"/>
                            <a:ext cx="649605" cy="974725"/>
                          </a:xfrm>
                          <a:prstGeom prst="rect">
                            <a:avLst/>
                          </a:prstGeom>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0100" cy="446405"/>
                  <wp:effectExtent l="0" t="0" r="0" b="1079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6"/>
                          <pic:cNvPicPr>
                            <a:picLocks noChangeAspect="1"/>
                          </pic:cNvPicPr>
                        </pic:nvPicPr>
                        <pic:blipFill>
                          <a:blip r:embed="rId24"/>
                          <a:stretch>
                            <a:fillRect/>
                          </a:stretch>
                        </pic:blipFill>
                        <pic:spPr>
                          <a:xfrm>
                            <a:off x="0" y="0"/>
                            <a:ext cx="800100" cy="44640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Tombol Lihat Sampel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Dihrapkan tombol ini terdapat nomor yang mempresentasikan jumlah dari gambar yang telah disimpan dari kelas. Dan ketika diklik, akan membuka sampel gambar yang telah disimpan di penyimpanan lokal.</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1370" cy="1062990"/>
                  <wp:effectExtent l="0" t="0" r="17780" b="381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pic:cNvPicPr>
                            <a:picLocks noChangeAspect="1"/>
                          </pic:cNvPicPr>
                        </pic:nvPicPr>
                        <pic:blipFill>
                          <a:blip r:embed="rId25"/>
                          <a:stretch>
                            <a:fillRect/>
                          </a:stretch>
                        </pic:blipFill>
                        <pic:spPr>
                          <a:xfrm>
                            <a:off x="0" y="0"/>
                            <a:ext cx="801370" cy="1062990"/>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3275" cy="615315"/>
                  <wp:effectExtent l="0" t="0" r="15875" b="13335"/>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26"/>
                          <a:stretch>
                            <a:fillRect/>
                          </a:stretch>
                        </pic:blipFill>
                        <pic:spPr>
                          <a:xfrm>
                            <a:off x="0" y="0"/>
                            <a:ext cx="803275" cy="61531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Ganti Nama Kelas</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ganti nama kelas berjalan dengan seharusnya dengan cara melihat di console browser apakah nama kelas yang terganti sudah sesuai ID nya atau masih acak.</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0100" cy="558165"/>
                  <wp:effectExtent l="0" t="0" r="0" b="13335"/>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pic:cNvPicPr>
                        </pic:nvPicPr>
                        <pic:blipFill>
                          <a:blip r:embed="rId27"/>
                          <a:stretch>
                            <a:fillRect/>
                          </a:stretch>
                        </pic:blipFill>
                        <pic:spPr>
                          <a:xfrm>
                            <a:off x="0" y="0"/>
                            <a:ext cx="800100" cy="55816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Hapus Semua Sampel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action ini akan menghapus semua gambar sesuai dengan kelas yang dipilih.</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0100" cy="1058545"/>
                  <wp:effectExtent l="0" t="0" r="0" b="8255"/>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4"/>
                          <pic:cNvPicPr>
                            <a:picLocks noChangeAspect="1"/>
                          </pic:cNvPicPr>
                        </pic:nvPicPr>
                        <pic:blipFill>
                          <a:blip r:embed="rId28"/>
                          <a:stretch>
                            <a:fillRect/>
                          </a:stretch>
                        </pic:blipFill>
                        <pic:spPr>
                          <a:xfrm>
                            <a:off x="0" y="0"/>
                            <a:ext cx="800100" cy="105854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Unduh Semua Sampel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pengguna dapat mengunduh semua sampel dalam bentuk ZIP dengan nama ZIP sesuai nama kelas dan di dalam gambar nya dalam format JPG.</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2005" cy="603250"/>
                  <wp:effectExtent l="0" t="0" r="17145" b="635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pic:cNvPicPr>
                        </pic:nvPicPr>
                        <pic:blipFill>
                          <a:blip r:embed="rId29"/>
                          <a:stretch>
                            <a:fillRect/>
                          </a:stretch>
                        </pic:blipFill>
                        <pic:spPr>
                          <a:xfrm>
                            <a:off x="0" y="0"/>
                            <a:ext cx="802005" cy="603250"/>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3275" cy="307975"/>
                  <wp:effectExtent l="0" t="0" r="15875" b="15875"/>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pic:cNvPicPr>
                        </pic:nvPicPr>
                        <pic:blipFill>
                          <a:blip r:embed="rId30"/>
                          <a:stretch>
                            <a:fillRect/>
                          </a:stretch>
                        </pic:blipFill>
                        <pic:spPr>
                          <a:xfrm>
                            <a:off x="0" y="0"/>
                            <a:ext cx="803275" cy="307975"/>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796925" cy="185420"/>
                  <wp:effectExtent l="0" t="0" r="3175" b="508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pic:cNvPicPr>
                        </pic:nvPicPr>
                        <pic:blipFill>
                          <a:blip r:embed="rId31"/>
                          <a:stretch>
                            <a:fillRect/>
                          </a:stretch>
                        </pic:blipFill>
                        <pic:spPr>
                          <a:xfrm>
                            <a:off x="0" y="0"/>
                            <a:ext cx="796925" cy="18542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Tambah Kelas Baru</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sistem dapat menambahkan card kelas baru dengan ID yang baru untuk membedakan antara kelas.</w:t>
            </w:r>
          </w:p>
        </w:tc>
        <w:tc>
          <w:tcPr>
            <w:tcW w:w="1482"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02640" cy="1226185"/>
                  <wp:effectExtent l="0" t="0" r="16510" b="12065"/>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5"/>
                          <pic:cNvPicPr>
                            <a:picLocks noChangeAspect="1"/>
                          </pic:cNvPicPr>
                        </pic:nvPicPr>
                        <pic:blipFill>
                          <a:blip r:embed="rId32"/>
                          <a:stretch>
                            <a:fillRect/>
                          </a:stretch>
                        </pic:blipFill>
                        <pic:spPr>
                          <a:xfrm>
                            <a:off x="0" y="0"/>
                            <a:ext cx="802640" cy="1226185"/>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8"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Tombol Train Model</w:t>
            </w:r>
          </w:p>
        </w:tc>
        <w:tc>
          <w:tcPr>
            <w:tcW w:w="347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Menyimpan gambar dari kelas yang dibuat ke dalam tabel komputasi, jumlah gambar ke dalam kolom sum, dan nama kelas ke dalam kolom name. Sistem juga membuat folder baru di server dengan nama kelas untuk menyimpan gambar. Sistem akan memeriksa jika ada kelas tanpa gambar atau jika ada nama kelas yang sama di database.</w:t>
            </w:r>
          </w:p>
        </w:tc>
        <w:tc>
          <w:tcPr>
            <w:tcW w:w="1482"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2005" cy="313690"/>
                  <wp:effectExtent l="0" t="0" r="17145" b="1016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6"/>
                          <pic:cNvPicPr>
                            <a:picLocks noChangeAspect="1"/>
                          </pic:cNvPicPr>
                        </pic:nvPicPr>
                        <pic:blipFill>
                          <a:blip r:embed="rId33"/>
                          <a:stretch>
                            <a:fillRect/>
                          </a:stretch>
                        </pic:blipFill>
                        <pic:spPr>
                          <a:xfrm>
                            <a:off x="0" y="0"/>
                            <a:ext cx="802005" cy="313690"/>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1370" cy="279400"/>
                  <wp:effectExtent l="0" t="0" r="17780" b="635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7"/>
                          <pic:cNvPicPr>
                            <a:picLocks noChangeAspect="1"/>
                          </pic:cNvPicPr>
                        </pic:nvPicPr>
                        <pic:blipFill>
                          <a:blip r:embed="rId34"/>
                          <a:stretch>
                            <a:fillRect/>
                          </a:stretch>
                        </pic:blipFill>
                        <pic:spPr>
                          <a:xfrm>
                            <a:off x="0" y="0"/>
                            <a:ext cx="801370" cy="279400"/>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3910" cy="314325"/>
                  <wp:effectExtent l="0" t="0" r="15240" b="9525"/>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8"/>
                          <pic:cNvPicPr>
                            <a:picLocks noChangeAspect="1"/>
                          </pic:cNvPicPr>
                        </pic:nvPicPr>
                        <pic:blipFill>
                          <a:blip r:embed="rId35"/>
                          <a:stretch>
                            <a:fillRect/>
                          </a:stretch>
                        </pic:blipFill>
                        <pic:spPr>
                          <a:xfrm>
                            <a:off x="0" y="0"/>
                            <a:ext cx="803910" cy="314325"/>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0735" cy="872490"/>
                  <wp:effectExtent l="0" t="0" r="18415" b="381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36"/>
                          <a:stretch>
                            <a:fillRect/>
                          </a:stretch>
                        </pic:blipFill>
                        <pic:spPr>
                          <a:xfrm>
                            <a:off x="0" y="0"/>
                            <a:ext cx="800735" cy="872490"/>
                          </a:xfrm>
                          <a:prstGeom prst="rect">
                            <a:avLst/>
                          </a:prstGeom>
                          <a:noFill/>
                          <a:ln>
                            <a:noFill/>
                          </a:ln>
                        </pic:spPr>
                      </pic:pic>
                    </a:graphicData>
                  </a:graphic>
                </wp:inline>
              </w:drawing>
            </w:r>
          </w:p>
        </w:tc>
        <w:tc>
          <w:tcPr>
            <w:tcW w:w="1861"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bl>
    <w:p>
      <w:pPr>
        <w:pStyle w:val="23"/>
        <w:keepNext w:val="0"/>
        <w:keepLines w:val="0"/>
        <w:pageBreakBefore w:val="0"/>
        <w:widowControl/>
        <w:kinsoku/>
        <w:wordWrap/>
        <w:overflowPunct/>
        <w:topLinePunct w:val="0"/>
        <w:autoSpaceDE/>
        <w:autoSpaceDN/>
        <w:bidi w:val="0"/>
        <w:adjustRightInd/>
        <w:snapToGrid/>
        <w:spacing w:before="181" w:beforeLines="50"/>
        <w:ind w:left="0"/>
        <w:jc w:val="center"/>
        <w:textAlignment w:val="auto"/>
        <w:rPr>
          <w:rFonts w:hint="default" w:ascii="Times New Roman" w:hAnsi="Times New Roman" w:cs="Times New Roman"/>
          <w:sz w:val="18"/>
          <w:szCs w:val="18"/>
          <w:lang w:val="en-US"/>
        </w:rPr>
      </w:pPr>
      <w:r>
        <w:rPr>
          <w:rFonts w:hint="default" w:ascii="Times New Roman" w:hAnsi="Times New Roman" w:cs="Times New Roman"/>
          <w:sz w:val="18"/>
          <w:szCs w:val="18"/>
        </w:rPr>
        <w:t xml:space="preserve">Table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Table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w:t>
      </w:r>
      <w:r>
        <w:rPr>
          <w:rFonts w:hint="default" w:ascii="Times New Roman" w:hAnsi="Times New Roman" w:cs="Times New Roman"/>
          <w:sz w:val="18"/>
          <w:szCs w:val="18"/>
        </w:rPr>
        <w:fldChar w:fldCharType="end"/>
      </w:r>
      <w:bookmarkStart w:id="47" w:name="_Toc5526"/>
      <w:bookmarkStart w:id="48" w:name="_Toc2016"/>
      <w:r>
        <w:rPr>
          <w:rFonts w:hint="default" w:ascii="Times New Roman" w:hAnsi="Times New Roman" w:cs="Times New Roman"/>
          <w:sz w:val="18"/>
          <w:szCs w:val="18"/>
          <w:lang w:val="en-US"/>
        </w:rPr>
        <w:t xml:space="preserve"> Pengujian Halaman Training</w:t>
      </w:r>
      <w:bookmarkEnd w:id="47"/>
      <w:bookmarkEnd w:id="48"/>
    </w:p>
    <w:p/>
    <w:p>
      <w:pPr>
        <w:pStyle w:val="3"/>
        <w:keepNext/>
        <w:keepLines/>
        <w:pageBreakBefore w:val="0"/>
        <w:widowControl/>
        <w:numPr>
          <w:ilvl w:val="1"/>
          <w:numId w:val="11"/>
        </w:numPr>
        <w:kinsoku/>
        <w:wordWrap/>
        <w:overflowPunct/>
        <w:topLinePunct w:val="0"/>
        <w:autoSpaceDE/>
        <w:autoSpaceDN/>
        <w:bidi w:val="0"/>
        <w:adjustRightInd/>
        <w:snapToGrid/>
        <w:spacing w:before="0" w:after="0" w:line="416" w:lineRule="auto"/>
        <w:textAlignment w:val="auto"/>
        <w:outlineLvl w:val="0"/>
        <w:rPr>
          <w:rFonts w:hint="default" w:ascii="Times New Roman" w:hAnsi="Times New Roman" w:cs="Times New Roman"/>
          <w:sz w:val="24"/>
          <w:szCs w:val="24"/>
        </w:rPr>
      </w:pPr>
      <w:bookmarkStart w:id="49" w:name="_Toc15054"/>
      <w:bookmarkStart w:id="50" w:name="_Toc26773"/>
      <w:bookmarkStart w:id="51" w:name="_Toc11379"/>
      <w:bookmarkStart w:id="52" w:name="_Toc32272"/>
      <w:bookmarkStart w:id="53" w:name="_Toc10205"/>
      <w:bookmarkStart w:id="54" w:name="_Toc17380"/>
      <w:bookmarkStart w:id="55" w:name="_Toc28088"/>
      <w:bookmarkStart w:id="56" w:name="_Toc29056"/>
      <w:r>
        <w:rPr>
          <w:rFonts w:hint="default" w:ascii="Times New Roman" w:hAnsi="Times New Roman" w:cs="Times New Roman"/>
          <w:sz w:val="24"/>
          <w:szCs w:val="24"/>
        </w:rPr>
        <w:t xml:space="preserve">Pengujian Skenario II </w:t>
      </w:r>
      <w:r>
        <w:rPr>
          <w:rFonts w:hint="default" w:ascii="Times New Roman" w:hAnsi="Times New Roman" w:cs="Times New Roman"/>
          <w:sz w:val="24"/>
          <w:szCs w:val="24"/>
          <w:lang w:val="en-US"/>
        </w:rPr>
        <w:t xml:space="preserve">Black Box </w:t>
      </w: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US"/>
        </w:rPr>
        <w:t>Test</w:t>
      </w:r>
      <w:bookmarkEnd w:id="49"/>
      <w:bookmarkEnd w:id="50"/>
      <w:bookmarkEnd w:id="51"/>
      <w:bookmarkEnd w:id="52"/>
      <w:bookmarkEnd w:id="53"/>
      <w:bookmarkEnd w:id="54"/>
      <w:bookmarkEnd w:id="55"/>
      <w:bookmarkEnd w:id="56"/>
    </w:p>
    <w:tbl>
      <w:tblPr>
        <w:tblStyle w:val="111"/>
        <w:tblW w:w="0" w:type="auto"/>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3513"/>
        <w:gridCol w:w="1480"/>
        <w:gridCol w:w="1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PENGUJIAN</w:t>
            </w:r>
          </w:p>
        </w:tc>
        <w:tc>
          <w:tcPr>
            <w:tcW w:w="3513"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HASIL YANG DIHARAPKAN</w:t>
            </w:r>
          </w:p>
        </w:tc>
        <w:tc>
          <w:tcPr>
            <w:tcW w:w="1480"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IMAGE</w:t>
            </w:r>
          </w:p>
        </w:tc>
        <w:tc>
          <w:tcPr>
            <w:tcW w:w="1853" w:type="dxa"/>
          </w:tcPr>
          <w:p>
            <w:pPr>
              <w:widowControl/>
              <w:tabs>
                <w:tab w:val="left" w:pos="0"/>
              </w:tabs>
              <w:ind w:left="0"/>
              <w:jc w:val="left"/>
              <w:rPr>
                <w:rFonts w:ascii="Times New Roman" w:hAnsi="Times New Roman" w:eastAsia="SimSun" w:cs="Times New Roman"/>
                <w:b/>
                <w:bCs/>
                <w:sz w:val="24"/>
                <w:szCs w:val="24"/>
              </w:rPr>
            </w:pPr>
            <w:r>
              <w:rPr>
                <w:rFonts w:ascii="Times New Roman" w:hAnsi="Times New Roman" w:eastAsia="SimSun" w:cs="Times New Roman"/>
                <w:b/>
                <w:bCs/>
                <w:sz w:val="24"/>
                <w:szCs w:val="24"/>
              </w:rPr>
              <w:t>KESIMPILAN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Webcam</w:t>
            </w:r>
          </w:p>
        </w:tc>
        <w:tc>
          <w:tcPr>
            <w:tcW w:w="3513"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Muncul kotak, landmark dan nama di webcam.</w:t>
            </w:r>
          </w:p>
        </w:tc>
        <w:tc>
          <w:tcPr>
            <w:tcW w:w="1480"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cs="Times New Roman"/>
              </w:rPr>
              <w:drawing>
                <wp:inline distT="0" distB="0" distL="114300" distR="114300">
                  <wp:extent cx="819785" cy="1046480"/>
                  <wp:effectExtent l="0" t="0" r="18415" b="127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37"/>
                          <a:stretch>
                            <a:fillRect/>
                          </a:stretch>
                        </pic:blipFill>
                        <pic:spPr>
                          <a:xfrm>
                            <a:off x="0" y="0"/>
                            <a:ext cx="819785" cy="1046480"/>
                          </a:xfrm>
                          <a:prstGeom prst="rect">
                            <a:avLst/>
                          </a:prstGeom>
                          <a:noFill/>
                          <a:ln>
                            <a:noFill/>
                          </a:ln>
                        </pic:spPr>
                      </pic:pic>
                    </a:graphicData>
                  </a:graphic>
                </wp:inline>
              </w:drawing>
            </w:r>
          </w:p>
        </w:tc>
        <w:tc>
          <w:tcPr>
            <w:tcW w:w="1853"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widowControl/>
              <w:tabs>
                <w:tab w:val="left" w:pos="0"/>
              </w:tabs>
              <w:ind w:left="0"/>
              <w:jc w:val="left"/>
              <w:rPr>
                <w:rFonts w:hint="default" w:ascii="Times New Roman" w:hAnsi="Times New Roman" w:eastAsia="SimSun" w:cs="Times New Roman"/>
                <w:sz w:val="24"/>
                <w:szCs w:val="24"/>
                <w:lang w:val="en-US"/>
              </w:rPr>
            </w:pPr>
            <w:r>
              <w:rPr>
                <w:rFonts w:ascii="Times New Roman" w:hAnsi="Times New Roman" w:eastAsia="SimSun" w:cs="Times New Roman"/>
                <w:sz w:val="24"/>
                <w:szCs w:val="24"/>
              </w:rPr>
              <w:t>Test Spoofing</w:t>
            </w:r>
            <w:r>
              <w:rPr>
                <w:rFonts w:hint="default" w:ascii="Times New Roman" w:hAnsi="Times New Roman" w:eastAsia="SimSun" w:cs="Times New Roman"/>
                <w:sz w:val="24"/>
                <w:szCs w:val="24"/>
                <w:lang w:val="en-US"/>
              </w:rPr>
              <w:t xml:space="preserve"> Dengan Handphone</w:t>
            </w:r>
          </w:p>
        </w:tc>
        <w:tc>
          <w:tcPr>
            <w:tcW w:w="3513"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Ketika di kasih gambar melalui handphone</w:t>
            </w:r>
            <w:r>
              <w:rPr>
                <w:rFonts w:hint="default" w:ascii="Times New Roman" w:hAnsi="Times New Roman" w:eastAsia="SimSun" w:cs="Times New Roman"/>
                <w:sz w:val="24"/>
                <w:szCs w:val="24"/>
                <w:lang w:val="en-US"/>
              </w:rPr>
              <w:t xml:space="preserve"> </w:t>
            </w:r>
            <w:r>
              <w:rPr>
                <w:rFonts w:ascii="Times New Roman" w:hAnsi="Times New Roman" w:eastAsia="SimSun" w:cs="Times New Roman"/>
                <w:sz w:val="24"/>
                <w:szCs w:val="24"/>
              </w:rPr>
              <w:t>diharapkan sistem akan mendeteksi ini adalah fake.</w:t>
            </w:r>
          </w:p>
        </w:tc>
        <w:tc>
          <w:tcPr>
            <w:tcW w:w="1480"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793750" cy="753745"/>
                  <wp:effectExtent l="0" t="0" r="6350" b="8255"/>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38"/>
                          <a:stretch>
                            <a:fillRect/>
                          </a:stretch>
                        </pic:blipFill>
                        <pic:spPr>
                          <a:xfrm>
                            <a:off x="0" y="0"/>
                            <a:ext cx="793750" cy="753745"/>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0100" cy="757555"/>
                  <wp:effectExtent l="0" t="0" r="0" b="4445"/>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5"/>
                          <pic:cNvPicPr>
                            <a:picLocks noChangeAspect="1"/>
                          </pic:cNvPicPr>
                        </pic:nvPicPr>
                        <pic:blipFill>
                          <a:blip r:embed="rId39"/>
                          <a:stretch>
                            <a:fillRect/>
                          </a:stretch>
                        </pic:blipFill>
                        <pic:spPr>
                          <a:xfrm>
                            <a:off x="0" y="0"/>
                            <a:ext cx="800100" cy="757555"/>
                          </a:xfrm>
                          <a:prstGeom prst="rect">
                            <a:avLst/>
                          </a:prstGeom>
                          <a:noFill/>
                          <a:ln>
                            <a:noFill/>
                          </a:ln>
                        </pic:spPr>
                      </pic:pic>
                    </a:graphicData>
                  </a:graphic>
                </wp:inline>
              </w:drawing>
            </w:r>
          </w:p>
        </w:tc>
        <w:tc>
          <w:tcPr>
            <w:tcW w:w="1853"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widowControl/>
              <w:tabs>
                <w:tab w:val="left" w:pos="0"/>
              </w:tabs>
              <w:ind w:left="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Test Spoofing Dengan Kertas Print</w:t>
            </w:r>
          </w:p>
        </w:tc>
        <w:tc>
          <w:tcPr>
            <w:tcW w:w="3513" w:type="dxa"/>
          </w:tcPr>
          <w:p>
            <w:pPr>
              <w:widowControl/>
              <w:tabs>
                <w:tab w:val="left" w:pos="0"/>
              </w:tabs>
              <w:ind w:left="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Diharapkan semua percobaan berhasil di deteksi ini adalah fake.</w:t>
            </w:r>
          </w:p>
        </w:tc>
        <w:tc>
          <w:tcPr>
            <w:tcW w:w="1480" w:type="dxa"/>
          </w:tcPr>
          <w:p>
            <w:pPr>
              <w:widowControl/>
              <w:tabs>
                <w:tab w:val="left" w:pos="0"/>
              </w:tabs>
              <w:ind w:left="0"/>
              <w:jc w:val="left"/>
            </w:pPr>
            <w:r>
              <w:drawing>
                <wp:inline distT="0" distB="0" distL="114300" distR="114300">
                  <wp:extent cx="800735" cy="823595"/>
                  <wp:effectExtent l="0" t="0" r="18415" b="146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0"/>
                          <a:stretch>
                            <a:fillRect/>
                          </a:stretch>
                        </pic:blipFill>
                        <pic:spPr>
                          <a:xfrm>
                            <a:off x="0" y="0"/>
                            <a:ext cx="800735" cy="823595"/>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802005" cy="821690"/>
                  <wp:effectExtent l="0" t="0" r="17145" b="1651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1"/>
                          <a:stretch>
                            <a:fillRect/>
                          </a:stretch>
                        </pic:blipFill>
                        <pic:spPr>
                          <a:xfrm>
                            <a:off x="0" y="0"/>
                            <a:ext cx="802005" cy="821690"/>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798830" cy="829945"/>
                  <wp:effectExtent l="0" t="0" r="1270" b="825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42"/>
                          <a:stretch>
                            <a:fillRect/>
                          </a:stretch>
                        </pic:blipFill>
                        <pic:spPr>
                          <a:xfrm>
                            <a:off x="0" y="0"/>
                            <a:ext cx="798830" cy="829945"/>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802640" cy="828675"/>
                  <wp:effectExtent l="0" t="0" r="16510"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43"/>
                          <a:stretch>
                            <a:fillRect/>
                          </a:stretch>
                        </pic:blipFill>
                        <pic:spPr>
                          <a:xfrm>
                            <a:off x="0" y="0"/>
                            <a:ext cx="802640" cy="828675"/>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798195" cy="817880"/>
                  <wp:effectExtent l="0" t="0" r="1905" b="127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4"/>
                          <a:stretch>
                            <a:fillRect/>
                          </a:stretch>
                        </pic:blipFill>
                        <pic:spPr>
                          <a:xfrm>
                            <a:off x="0" y="0"/>
                            <a:ext cx="798195" cy="817880"/>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800735" cy="847090"/>
                  <wp:effectExtent l="0" t="0" r="18415" b="1016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5"/>
                          <a:stretch>
                            <a:fillRect/>
                          </a:stretch>
                        </pic:blipFill>
                        <pic:spPr>
                          <a:xfrm>
                            <a:off x="0" y="0"/>
                            <a:ext cx="800735" cy="847090"/>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802640" cy="848995"/>
                  <wp:effectExtent l="0" t="0" r="16510" b="825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
                          <pic:cNvPicPr>
                            <a:picLocks noChangeAspect="1"/>
                          </pic:cNvPicPr>
                        </pic:nvPicPr>
                        <pic:blipFill>
                          <a:blip r:embed="rId46"/>
                          <a:stretch>
                            <a:fillRect/>
                          </a:stretch>
                        </pic:blipFill>
                        <pic:spPr>
                          <a:xfrm>
                            <a:off x="0" y="0"/>
                            <a:ext cx="802640" cy="848995"/>
                          </a:xfrm>
                          <a:prstGeom prst="rect">
                            <a:avLst/>
                          </a:prstGeom>
                          <a:noFill/>
                          <a:ln>
                            <a:noFill/>
                          </a:ln>
                        </pic:spPr>
                      </pic:pic>
                    </a:graphicData>
                  </a:graphic>
                </wp:inline>
              </w:drawing>
            </w:r>
          </w:p>
          <w:p>
            <w:pPr>
              <w:widowControl/>
              <w:tabs>
                <w:tab w:val="left" w:pos="0"/>
              </w:tabs>
              <w:ind w:left="0"/>
              <w:jc w:val="left"/>
            </w:pPr>
            <w:r>
              <w:drawing>
                <wp:inline distT="0" distB="0" distL="114300" distR="114300">
                  <wp:extent cx="802005" cy="821690"/>
                  <wp:effectExtent l="0" t="0" r="17145" b="16510"/>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pic:cNvPicPr>
                            <a:picLocks noChangeAspect="1"/>
                          </pic:cNvPicPr>
                        </pic:nvPicPr>
                        <pic:blipFill>
                          <a:blip r:embed="rId47"/>
                          <a:stretch>
                            <a:fillRect/>
                          </a:stretch>
                        </pic:blipFill>
                        <pic:spPr>
                          <a:xfrm>
                            <a:off x="0" y="0"/>
                            <a:ext cx="802005" cy="821690"/>
                          </a:xfrm>
                          <a:prstGeom prst="rect">
                            <a:avLst/>
                          </a:prstGeom>
                          <a:noFill/>
                          <a:ln>
                            <a:noFill/>
                          </a:ln>
                        </pic:spPr>
                      </pic:pic>
                    </a:graphicData>
                  </a:graphic>
                </wp:inline>
              </w:drawing>
            </w:r>
          </w:p>
        </w:tc>
        <w:tc>
          <w:tcPr>
            <w:tcW w:w="1853" w:type="dxa"/>
          </w:tcPr>
          <w:p>
            <w:pPr>
              <w:widowControl/>
              <w:tabs>
                <w:tab w:val="left" w:pos="0"/>
              </w:tabs>
              <w:ind w:left="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Tidak Konsisten (penjelasan lebih lanjut dibawah setelah tabel 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Melalui File</w:t>
            </w:r>
          </w:p>
        </w:tc>
        <w:tc>
          <w:tcPr>
            <w:tcW w:w="3513" w:type="dxa"/>
          </w:tcPr>
          <w:p>
            <w:pPr>
              <w:widowControl/>
              <w:tabs>
                <w:tab w:val="left" w:pos="0"/>
              </w:tabs>
              <w:ind w:left="0"/>
              <w:jc w:val="left"/>
              <w:rPr>
                <w:rFonts w:ascii="Times New Roman" w:hAnsi="Times New Roman" w:eastAsia="SimSun" w:cs="Times New Roman"/>
                <w:sz w:val="24"/>
                <w:szCs w:val="24"/>
              </w:rPr>
            </w:pPr>
            <w:r>
              <w:rPr>
                <w:rFonts w:ascii="Times New Roman" w:hAnsi="Times New Roman" w:eastAsia="SimSun" w:cs="Times New Roman"/>
                <w:sz w:val="24"/>
                <w:szCs w:val="24"/>
              </w:rPr>
              <w:t>Diharapkan sistem dapat mendeteksi wajah pada gambar yang diberikan atau di upload.</w:t>
            </w:r>
          </w:p>
        </w:tc>
        <w:tc>
          <w:tcPr>
            <w:tcW w:w="1480" w:type="dxa"/>
          </w:tcPr>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797560" cy="1063625"/>
                  <wp:effectExtent l="0" t="0" r="2540" b="3175"/>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6"/>
                          <pic:cNvPicPr>
                            <a:picLocks noChangeAspect="1"/>
                          </pic:cNvPicPr>
                        </pic:nvPicPr>
                        <pic:blipFill>
                          <a:blip r:embed="rId48"/>
                          <a:stretch>
                            <a:fillRect/>
                          </a:stretch>
                        </pic:blipFill>
                        <pic:spPr>
                          <a:xfrm>
                            <a:off x="0" y="0"/>
                            <a:ext cx="797560" cy="1063625"/>
                          </a:xfrm>
                          <a:prstGeom prst="rect">
                            <a:avLst/>
                          </a:prstGeom>
                          <a:noFill/>
                          <a:ln>
                            <a:noFill/>
                          </a:ln>
                        </pic:spPr>
                      </pic:pic>
                    </a:graphicData>
                  </a:graphic>
                </wp:inline>
              </w:drawing>
            </w:r>
          </w:p>
          <w:p>
            <w:pPr>
              <w:widowControl/>
              <w:tabs>
                <w:tab w:val="left" w:pos="0"/>
              </w:tabs>
              <w:ind w:left="0"/>
              <w:jc w:val="left"/>
              <w:rPr>
                <w:rFonts w:ascii="Times New Roman" w:hAnsi="Times New Roman" w:cs="Times New Roman"/>
              </w:rPr>
            </w:pPr>
            <w:r>
              <w:rPr>
                <w:rFonts w:ascii="Times New Roman" w:hAnsi="Times New Roman" w:cs="Times New Roman"/>
              </w:rPr>
              <w:drawing>
                <wp:inline distT="0" distB="0" distL="114300" distR="114300">
                  <wp:extent cx="802640" cy="1288415"/>
                  <wp:effectExtent l="0" t="0" r="16510" b="6985"/>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7"/>
                          <pic:cNvPicPr>
                            <a:picLocks noChangeAspect="1"/>
                          </pic:cNvPicPr>
                        </pic:nvPicPr>
                        <pic:blipFill>
                          <a:blip r:embed="rId49"/>
                          <a:stretch>
                            <a:fillRect/>
                          </a:stretch>
                        </pic:blipFill>
                        <pic:spPr>
                          <a:xfrm>
                            <a:off x="0" y="0"/>
                            <a:ext cx="802640" cy="1288415"/>
                          </a:xfrm>
                          <a:prstGeom prst="rect">
                            <a:avLst/>
                          </a:prstGeom>
                          <a:noFill/>
                          <a:ln>
                            <a:noFill/>
                          </a:ln>
                        </pic:spPr>
                      </pic:pic>
                    </a:graphicData>
                  </a:graphic>
                </wp:inline>
              </w:drawing>
            </w:r>
          </w:p>
        </w:tc>
        <w:tc>
          <w:tcPr>
            <w:tcW w:w="1853" w:type="dxa"/>
          </w:tcPr>
          <w:p>
            <w:pPr>
              <w:widowControl/>
              <w:tabs>
                <w:tab w:val="left" w:pos="0"/>
              </w:tabs>
              <w:ind w:left="0"/>
              <w:jc w:val="left"/>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Diterima</w:t>
            </w:r>
          </w:p>
        </w:tc>
      </w:tr>
    </w:tbl>
    <w:p>
      <w:pPr>
        <w:pStyle w:val="23"/>
        <w:keepNext w:val="0"/>
        <w:keepLines w:val="0"/>
        <w:pageBreakBefore w:val="0"/>
        <w:widowControl/>
        <w:kinsoku/>
        <w:wordWrap/>
        <w:overflowPunct/>
        <w:topLinePunct w:val="0"/>
        <w:autoSpaceDE/>
        <w:autoSpaceDN/>
        <w:bidi w:val="0"/>
        <w:adjustRightInd/>
        <w:snapToGrid/>
        <w:spacing w:before="181" w:beforeLines="50"/>
        <w:ind w:left="0"/>
        <w:jc w:val="center"/>
        <w:textAlignment w:val="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sz w:val="18"/>
          <w:szCs w:val="18"/>
        </w:rPr>
        <w:t xml:space="preserve">Table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SEQ Table \* ARABIC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3</w:t>
      </w:r>
      <w:r>
        <w:rPr>
          <w:rFonts w:hint="default" w:ascii="Times New Roman" w:hAnsi="Times New Roman" w:cs="Times New Roman"/>
          <w:sz w:val="18"/>
          <w:szCs w:val="18"/>
        </w:rPr>
        <w:fldChar w:fldCharType="end"/>
      </w:r>
      <w:bookmarkStart w:id="57" w:name="_Toc8745"/>
      <w:bookmarkStart w:id="58" w:name="_Toc15863"/>
      <w:r>
        <w:rPr>
          <w:rFonts w:hint="default" w:ascii="Times New Roman" w:hAnsi="Times New Roman" w:cs="Times New Roman"/>
          <w:sz w:val="18"/>
          <w:szCs w:val="18"/>
          <w:lang w:val="en-US"/>
        </w:rPr>
        <w:t xml:space="preserve"> Pengujian Halaman Test</w:t>
      </w:r>
      <w:bookmarkEnd w:id="57"/>
      <w:bookmarkEnd w:id="58"/>
      <w:bookmarkStart w:id="59" w:name="_GoBack"/>
      <w:bookmarkEnd w:id="59"/>
    </w:p>
    <w:sectPr>
      <w:headerReference r:id="rId5" w:type="default"/>
      <w:footerReference r:id="rId6" w:type="default"/>
      <w:pgSz w:w="11906" w:h="16838"/>
      <w:pgMar w:top="2268" w:right="1134" w:bottom="1417" w:left="2268" w:header="720" w:footer="720" w:gutter="0"/>
      <w:pgNumType w:fmt="decimal"/>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Roboto">
    <w:panose1 w:val="02000000000000000000"/>
    <w:charset w:val="00"/>
    <w:family w:val="auto"/>
    <w:pitch w:val="default"/>
    <w:sig w:usb0="E00002FF" w:usb1="5000205B" w:usb2="0000002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NimbusRomNo9L">
    <w:altName w:val="Hyperion Regular"/>
    <w:panose1 w:val="00000000000000000000"/>
    <w:charset w:val="00"/>
    <w:family w:val="auto"/>
    <w:pitch w:val="default"/>
    <w:sig w:usb0="00000000" w:usb1="00000000" w:usb2="00000000" w:usb3="00000000" w:csb0="00000000" w:csb1="00000000"/>
  </w:font>
  <w:font w:name="A Love of Thunder">
    <w:altName w:val="Hyperion Regular"/>
    <w:panose1 w:val="00000000000000000000"/>
    <w:charset w:val="00"/>
    <w:family w:val="auto"/>
    <w:pitch w:val="default"/>
    <w:sig w:usb0="00000000" w:usb1="00000000" w:usb2="00000000" w:usb3="00000000" w:csb0="00000000" w:csb1="00000000"/>
  </w:font>
  <w:font w:name="NimbusRomNo9L-Medi">
    <w:altName w:val="Hyperion Regular"/>
    <w:panose1 w:val="00000000000000000000"/>
    <w:charset w:val="00"/>
    <w:family w:val="auto"/>
    <w:pitch w:val="default"/>
    <w:sig w:usb0="00000000" w:usb1="00000000" w:usb2="00000000" w:usb3="00000000" w:csb0="00000000" w:csb1="00000000"/>
  </w:font>
  <w:font w:name="sans-serif">
    <w:altName w:val="Hyperion Regular"/>
    <w:panose1 w:val="00000000000000000000"/>
    <w:charset w:val="00"/>
    <w:family w:val="auto"/>
    <w:pitch w:val="default"/>
    <w:sig w:usb0="00000000" w:usb1="00000000" w:usb2="00000000" w:usb3="00000000" w:csb0="00000000" w:csb1="00000000"/>
  </w:font>
  <w:font w:name="Hyperion Regular">
    <w:panose1 w:val="02000500000000000000"/>
    <w:charset w:val="00"/>
    <w:family w:val="auto"/>
    <w:pitch w:val="default"/>
    <w:sig w:usb0="80000087" w:usb1="50000002"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4TAUbAgAAW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K94TAUbAgAAWAQAAA4A&#10;AAAAAAAAAQAgAAAAHwEAAGRycy9lMm9Eb2MueG1sUEsFBgAAAAAGAAYAWQEAAKwFA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59</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E88B64"/>
    <w:multiLevelType w:val="multilevel"/>
    <w:tmpl w:val="D4E88B64"/>
    <w:lvl w:ilvl="0" w:tentative="0">
      <w:start w:val="1"/>
      <w:numFmt w:val="decimal"/>
      <w:suff w:val="space"/>
      <w:lvlText w:val="%1."/>
      <w:lvlJc w:val="left"/>
      <w:pPr>
        <w:ind w:left="0" w:firstLine="0"/>
      </w:pPr>
      <w:rPr>
        <w:rFonts w:hint="default"/>
      </w:rPr>
    </w:lvl>
    <w:lvl w:ilvl="1" w:tentative="0">
      <w:start w:val="1"/>
      <w:numFmt w:val="decimal"/>
      <w:suff w:val="space"/>
      <w:lvlText w:val="4.%2."/>
      <w:lvlJc w:val="left"/>
      <w:pPr>
        <w:tabs>
          <w:tab w:val="left" w:pos="0"/>
        </w:tabs>
        <w:ind w:left="0" w:firstLine="0"/>
      </w:pPr>
      <w:rPr>
        <w:rFonts w:hint="default" w:ascii="Times New Roman" w:hAnsi="Times New Roman" w:eastAsia="SimSun" w:cs="Times New Roman"/>
        <w:b/>
        <w:bCs/>
        <w:sz w:val="24"/>
        <w:szCs w:val="24"/>
      </w:rPr>
    </w:lvl>
    <w:lvl w:ilvl="2" w:tentative="0">
      <w:start w:val="1"/>
      <w:numFmt w:val="decimal"/>
      <w:suff w:val="space"/>
      <w:lvlText w:val="%1.%2.%3."/>
      <w:lvlJc w:val="left"/>
      <w:pPr>
        <w:ind w:left="0" w:firstLine="0"/>
      </w:pPr>
      <w:rPr>
        <w:rFonts w:hint="default" w:ascii="SimSun" w:hAnsi="SimSun" w:eastAsia="SimSun" w:cs="SimSun"/>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9692447"/>
    <w:multiLevelType w:val="multilevel"/>
    <w:tmpl w:val="E9692447"/>
    <w:lvl w:ilvl="0" w:tentative="0">
      <w:start w:val="1"/>
      <w:numFmt w:val="decimal"/>
      <w:suff w:val="space"/>
      <w:lvlText w:val="%1."/>
      <w:lvlJc w:val="left"/>
      <w:pPr>
        <w:ind w:left="0" w:firstLine="0"/>
      </w:pPr>
      <w:rPr>
        <w:rFonts w:hint="default"/>
      </w:rPr>
    </w:lvl>
    <w:lvl w:ilvl="1" w:tentative="0">
      <w:start w:val="1"/>
      <w:numFmt w:val="decimal"/>
      <w:suff w:val="space"/>
      <w:lvlText w:val="3.%2."/>
      <w:lvlJc w:val="left"/>
      <w:pPr>
        <w:tabs>
          <w:tab w:val="left" w:pos="0"/>
        </w:tabs>
        <w:ind w:left="0" w:firstLine="0"/>
      </w:pPr>
      <w:rPr>
        <w:rFonts w:hint="default" w:ascii="Times New Roman" w:hAnsi="Times New Roman" w:eastAsia="SimSun" w:cs="Times New Roman"/>
      </w:rPr>
    </w:lvl>
    <w:lvl w:ilvl="2" w:tentative="0">
      <w:start w:val="1"/>
      <w:numFmt w:val="decimal"/>
      <w:suff w:val="space"/>
      <w:lvlText w:val="4.2.%3."/>
      <w:lvlJc w:val="left"/>
      <w:pPr>
        <w:tabs>
          <w:tab w:val="left" w:pos="0"/>
        </w:tabs>
        <w:ind w:left="0" w:firstLine="0"/>
      </w:pPr>
      <w:rPr>
        <w:rFonts w:hint="default" w:ascii="Times New Roman" w:hAnsi="Times New Roman" w:eastAsia="SimSun" w:cs="Times New Roman"/>
        <w:b/>
        <w:bCs/>
        <w:sz w:val="24"/>
        <w:szCs w:val="24"/>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301A7412"/>
    <w:multiLevelType w:val="singleLevel"/>
    <w:tmpl w:val="301A7412"/>
    <w:lvl w:ilvl="0" w:tentative="0">
      <w:start w:val="1"/>
      <w:numFmt w:val="lowerLetter"/>
      <w:lvlText w:val="%1."/>
      <w:lvlJc w:val="left"/>
      <w:pPr>
        <w:tabs>
          <w:tab w:val="left" w:pos="425"/>
        </w:tabs>
        <w:ind w:left="425" w:hanging="425"/>
      </w:pPr>
      <w:rPr>
        <w:rFonts w:hint="default"/>
      </w:rPr>
    </w:lvl>
  </w:abstractNum>
  <w:abstractNum w:abstractNumId="13">
    <w:nsid w:val="607AA022"/>
    <w:multiLevelType w:val="singleLevel"/>
    <w:tmpl w:val="607AA022"/>
    <w:lvl w:ilvl="0" w:tentative="0">
      <w:start w:val="1"/>
      <w:numFmt w:val="lowerLetter"/>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80"/>
  <w:drawingGridHorizontalSpacing w:val="200"/>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977CDF"/>
    <w:rsid w:val="00050A31"/>
    <w:rsid w:val="00057531"/>
    <w:rsid w:val="000716D2"/>
    <w:rsid w:val="00071AAB"/>
    <w:rsid w:val="00084C56"/>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07BA"/>
    <w:rsid w:val="00201333"/>
    <w:rsid w:val="00206FF5"/>
    <w:rsid w:val="00210FA7"/>
    <w:rsid w:val="00216417"/>
    <w:rsid w:val="002418CC"/>
    <w:rsid w:val="00256D08"/>
    <w:rsid w:val="0026631D"/>
    <w:rsid w:val="002C2F53"/>
    <w:rsid w:val="002F3DC1"/>
    <w:rsid w:val="00300293"/>
    <w:rsid w:val="0033518C"/>
    <w:rsid w:val="003437C2"/>
    <w:rsid w:val="003738CE"/>
    <w:rsid w:val="00377186"/>
    <w:rsid w:val="003A1C03"/>
    <w:rsid w:val="003E5A79"/>
    <w:rsid w:val="00414627"/>
    <w:rsid w:val="00425D63"/>
    <w:rsid w:val="004643D8"/>
    <w:rsid w:val="004969B8"/>
    <w:rsid w:val="00497C24"/>
    <w:rsid w:val="004C7BA5"/>
    <w:rsid w:val="004E7628"/>
    <w:rsid w:val="004F48F2"/>
    <w:rsid w:val="005149B1"/>
    <w:rsid w:val="005647F2"/>
    <w:rsid w:val="005662D1"/>
    <w:rsid w:val="00570C5B"/>
    <w:rsid w:val="00573A09"/>
    <w:rsid w:val="005A4526"/>
    <w:rsid w:val="005B36ED"/>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5926"/>
    <w:rsid w:val="00746C14"/>
    <w:rsid w:val="007C2C59"/>
    <w:rsid w:val="007E225F"/>
    <w:rsid w:val="00801F23"/>
    <w:rsid w:val="00837632"/>
    <w:rsid w:val="0085640F"/>
    <w:rsid w:val="008567AA"/>
    <w:rsid w:val="00892712"/>
    <w:rsid w:val="008A2315"/>
    <w:rsid w:val="008A2DBA"/>
    <w:rsid w:val="008A680A"/>
    <w:rsid w:val="008B0BB0"/>
    <w:rsid w:val="008E1621"/>
    <w:rsid w:val="008E6C4B"/>
    <w:rsid w:val="008F18C0"/>
    <w:rsid w:val="00907648"/>
    <w:rsid w:val="00930FDE"/>
    <w:rsid w:val="00946480"/>
    <w:rsid w:val="0097684E"/>
    <w:rsid w:val="00984C93"/>
    <w:rsid w:val="00987CE1"/>
    <w:rsid w:val="0099405C"/>
    <w:rsid w:val="009C600F"/>
    <w:rsid w:val="009D3723"/>
    <w:rsid w:val="009E04F2"/>
    <w:rsid w:val="00A03B7B"/>
    <w:rsid w:val="00A160DA"/>
    <w:rsid w:val="00A200C9"/>
    <w:rsid w:val="00A250D5"/>
    <w:rsid w:val="00A32F56"/>
    <w:rsid w:val="00A36028"/>
    <w:rsid w:val="00A36EF6"/>
    <w:rsid w:val="00A47692"/>
    <w:rsid w:val="00A91424"/>
    <w:rsid w:val="00AA2C77"/>
    <w:rsid w:val="00AB7B28"/>
    <w:rsid w:val="00AC3FB9"/>
    <w:rsid w:val="00AC702A"/>
    <w:rsid w:val="00AD226F"/>
    <w:rsid w:val="00AD3454"/>
    <w:rsid w:val="00AE5CAC"/>
    <w:rsid w:val="00AF7EDA"/>
    <w:rsid w:val="00B06923"/>
    <w:rsid w:val="00B13A52"/>
    <w:rsid w:val="00B24CF4"/>
    <w:rsid w:val="00B26993"/>
    <w:rsid w:val="00B450EC"/>
    <w:rsid w:val="00B4570C"/>
    <w:rsid w:val="00B5208C"/>
    <w:rsid w:val="00B52F97"/>
    <w:rsid w:val="00B74876"/>
    <w:rsid w:val="00B762CA"/>
    <w:rsid w:val="00B91F08"/>
    <w:rsid w:val="00BB7C2B"/>
    <w:rsid w:val="00BC1664"/>
    <w:rsid w:val="00BC2546"/>
    <w:rsid w:val="00BE0222"/>
    <w:rsid w:val="00C05085"/>
    <w:rsid w:val="00C1593D"/>
    <w:rsid w:val="00C54709"/>
    <w:rsid w:val="00C56C7E"/>
    <w:rsid w:val="00C776A4"/>
    <w:rsid w:val="00CA2C6C"/>
    <w:rsid w:val="00CC0600"/>
    <w:rsid w:val="00CC78AC"/>
    <w:rsid w:val="00CF7953"/>
    <w:rsid w:val="00D07232"/>
    <w:rsid w:val="00D10245"/>
    <w:rsid w:val="00D21BDD"/>
    <w:rsid w:val="00D65F07"/>
    <w:rsid w:val="00D92BB7"/>
    <w:rsid w:val="00DC4C60"/>
    <w:rsid w:val="00DC76D2"/>
    <w:rsid w:val="00DD18A6"/>
    <w:rsid w:val="00DD30ED"/>
    <w:rsid w:val="00DE6A64"/>
    <w:rsid w:val="00E1194A"/>
    <w:rsid w:val="00E22237"/>
    <w:rsid w:val="00E23666"/>
    <w:rsid w:val="00E64C21"/>
    <w:rsid w:val="00E9222B"/>
    <w:rsid w:val="00EC24C6"/>
    <w:rsid w:val="00EF2933"/>
    <w:rsid w:val="00F05146"/>
    <w:rsid w:val="00F1115D"/>
    <w:rsid w:val="00F3513C"/>
    <w:rsid w:val="00F465C5"/>
    <w:rsid w:val="00F5180D"/>
    <w:rsid w:val="00F51B21"/>
    <w:rsid w:val="00F51D87"/>
    <w:rsid w:val="00F8455C"/>
    <w:rsid w:val="00F92B5E"/>
    <w:rsid w:val="00FD16BE"/>
    <w:rsid w:val="00FE1CE0"/>
    <w:rsid w:val="00FF732E"/>
    <w:rsid w:val="0195013F"/>
    <w:rsid w:val="01DD7235"/>
    <w:rsid w:val="01EB6738"/>
    <w:rsid w:val="02117DF2"/>
    <w:rsid w:val="03D3204D"/>
    <w:rsid w:val="045F6F56"/>
    <w:rsid w:val="04A4372D"/>
    <w:rsid w:val="04C21B55"/>
    <w:rsid w:val="05133C63"/>
    <w:rsid w:val="05374230"/>
    <w:rsid w:val="05FF560B"/>
    <w:rsid w:val="062272B9"/>
    <w:rsid w:val="06980D7F"/>
    <w:rsid w:val="06FB0E58"/>
    <w:rsid w:val="07397B77"/>
    <w:rsid w:val="076D4D3B"/>
    <w:rsid w:val="076E6040"/>
    <w:rsid w:val="076F136A"/>
    <w:rsid w:val="079654D6"/>
    <w:rsid w:val="07E84685"/>
    <w:rsid w:val="082C5708"/>
    <w:rsid w:val="086552D4"/>
    <w:rsid w:val="086D3DA1"/>
    <w:rsid w:val="08847D7A"/>
    <w:rsid w:val="09674DCF"/>
    <w:rsid w:val="098E58FB"/>
    <w:rsid w:val="098F153E"/>
    <w:rsid w:val="0A613099"/>
    <w:rsid w:val="0A8B1E74"/>
    <w:rsid w:val="0B127D37"/>
    <w:rsid w:val="0B1D7A4B"/>
    <w:rsid w:val="0B732352"/>
    <w:rsid w:val="0B845139"/>
    <w:rsid w:val="0BC76CAE"/>
    <w:rsid w:val="0BFB5DB4"/>
    <w:rsid w:val="0C0033DD"/>
    <w:rsid w:val="0C663265"/>
    <w:rsid w:val="0C6D0671"/>
    <w:rsid w:val="0C89471E"/>
    <w:rsid w:val="0D5704B7"/>
    <w:rsid w:val="0DE933E1"/>
    <w:rsid w:val="0F165512"/>
    <w:rsid w:val="0F1A3753"/>
    <w:rsid w:val="0FBA585B"/>
    <w:rsid w:val="109E0574"/>
    <w:rsid w:val="11712CBA"/>
    <w:rsid w:val="11714F2C"/>
    <w:rsid w:val="118B5AD6"/>
    <w:rsid w:val="11B8789F"/>
    <w:rsid w:val="122E044C"/>
    <w:rsid w:val="123D314B"/>
    <w:rsid w:val="12502601"/>
    <w:rsid w:val="12F450A8"/>
    <w:rsid w:val="13A75F2E"/>
    <w:rsid w:val="13D26C95"/>
    <w:rsid w:val="14357545"/>
    <w:rsid w:val="14D51331"/>
    <w:rsid w:val="14ED2C64"/>
    <w:rsid w:val="14F35913"/>
    <w:rsid w:val="1553019F"/>
    <w:rsid w:val="15EA567B"/>
    <w:rsid w:val="1621615A"/>
    <w:rsid w:val="167B0137"/>
    <w:rsid w:val="16AB55D0"/>
    <w:rsid w:val="16B0768E"/>
    <w:rsid w:val="16C51189"/>
    <w:rsid w:val="16D85C88"/>
    <w:rsid w:val="16DE3414"/>
    <w:rsid w:val="16E47D0D"/>
    <w:rsid w:val="1732509D"/>
    <w:rsid w:val="175642B1"/>
    <w:rsid w:val="17C5189D"/>
    <w:rsid w:val="18344781"/>
    <w:rsid w:val="18875183"/>
    <w:rsid w:val="18DA747C"/>
    <w:rsid w:val="193554BC"/>
    <w:rsid w:val="196265EE"/>
    <w:rsid w:val="1A1C7FE3"/>
    <w:rsid w:val="1A317F88"/>
    <w:rsid w:val="1A4533A6"/>
    <w:rsid w:val="1B43488F"/>
    <w:rsid w:val="1B4F4EDD"/>
    <w:rsid w:val="1B6E6CCE"/>
    <w:rsid w:val="1B6F2154"/>
    <w:rsid w:val="1BCC1FE0"/>
    <w:rsid w:val="1BD15AF2"/>
    <w:rsid w:val="1C15789D"/>
    <w:rsid w:val="1C470B95"/>
    <w:rsid w:val="1C7A3345"/>
    <w:rsid w:val="1C8A577A"/>
    <w:rsid w:val="1CA86EA0"/>
    <w:rsid w:val="1CD53A60"/>
    <w:rsid w:val="1CE167AB"/>
    <w:rsid w:val="1D715E5C"/>
    <w:rsid w:val="1DC15D79"/>
    <w:rsid w:val="1DDB6D11"/>
    <w:rsid w:val="1E40113B"/>
    <w:rsid w:val="1EAE1EFC"/>
    <w:rsid w:val="1EF53A59"/>
    <w:rsid w:val="1F0D1135"/>
    <w:rsid w:val="1F2D3BB3"/>
    <w:rsid w:val="1F2F371E"/>
    <w:rsid w:val="20174E36"/>
    <w:rsid w:val="2055491A"/>
    <w:rsid w:val="20A23B63"/>
    <w:rsid w:val="20D564EE"/>
    <w:rsid w:val="211F34E2"/>
    <w:rsid w:val="21E1716E"/>
    <w:rsid w:val="22656C38"/>
    <w:rsid w:val="22A21A7C"/>
    <w:rsid w:val="22C81CA6"/>
    <w:rsid w:val="23011F7A"/>
    <w:rsid w:val="23042EFF"/>
    <w:rsid w:val="230E1156"/>
    <w:rsid w:val="23133519"/>
    <w:rsid w:val="237C76C6"/>
    <w:rsid w:val="24A456E2"/>
    <w:rsid w:val="2585551C"/>
    <w:rsid w:val="25A92259"/>
    <w:rsid w:val="25E66243"/>
    <w:rsid w:val="26241BA3"/>
    <w:rsid w:val="263B1756"/>
    <w:rsid w:val="26D253E7"/>
    <w:rsid w:val="27113250"/>
    <w:rsid w:val="281335CC"/>
    <w:rsid w:val="282F749B"/>
    <w:rsid w:val="28A63E40"/>
    <w:rsid w:val="28CD5B6F"/>
    <w:rsid w:val="2AD70F62"/>
    <w:rsid w:val="2B272BDA"/>
    <w:rsid w:val="2BD30AF4"/>
    <w:rsid w:val="2C1D328F"/>
    <w:rsid w:val="2C4320AD"/>
    <w:rsid w:val="2C962858"/>
    <w:rsid w:val="2D6C2E14"/>
    <w:rsid w:val="2DF36C98"/>
    <w:rsid w:val="2E8F61C1"/>
    <w:rsid w:val="2EDA3048"/>
    <w:rsid w:val="2EF00B6C"/>
    <w:rsid w:val="2F4034E7"/>
    <w:rsid w:val="305D69EA"/>
    <w:rsid w:val="307A590F"/>
    <w:rsid w:val="30CD2521"/>
    <w:rsid w:val="31175C5C"/>
    <w:rsid w:val="312A667F"/>
    <w:rsid w:val="31B93261"/>
    <w:rsid w:val="341E3ACD"/>
    <w:rsid w:val="344E7530"/>
    <w:rsid w:val="34E27153"/>
    <w:rsid w:val="34E622D6"/>
    <w:rsid w:val="35572C7E"/>
    <w:rsid w:val="359D5E1B"/>
    <w:rsid w:val="35A120DA"/>
    <w:rsid w:val="365B2DF9"/>
    <w:rsid w:val="367854DA"/>
    <w:rsid w:val="372D6BFA"/>
    <w:rsid w:val="37CF00A8"/>
    <w:rsid w:val="3875702F"/>
    <w:rsid w:val="38766CAF"/>
    <w:rsid w:val="387D7E6D"/>
    <w:rsid w:val="39154A3B"/>
    <w:rsid w:val="395D3729"/>
    <w:rsid w:val="399D49E4"/>
    <w:rsid w:val="39A41FA1"/>
    <w:rsid w:val="39CB2002"/>
    <w:rsid w:val="3A4D68B5"/>
    <w:rsid w:val="3A512308"/>
    <w:rsid w:val="3A704B56"/>
    <w:rsid w:val="3A875795"/>
    <w:rsid w:val="3AB265D9"/>
    <w:rsid w:val="3ACF1C8B"/>
    <w:rsid w:val="3AE17129"/>
    <w:rsid w:val="3B0D3470"/>
    <w:rsid w:val="3BEF756B"/>
    <w:rsid w:val="3C345451"/>
    <w:rsid w:val="3CB921D5"/>
    <w:rsid w:val="3DA15F42"/>
    <w:rsid w:val="3EE17638"/>
    <w:rsid w:val="3F34383F"/>
    <w:rsid w:val="3F6B7622"/>
    <w:rsid w:val="3F723C41"/>
    <w:rsid w:val="3FD8434D"/>
    <w:rsid w:val="4029552E"/>
    <w:rsid w:val="404F0E81"/>
    <w:rsid w:val="40A44D1B"/>
    <w:rsid w:val="42725710"/>
    <w:rsid w:val="429960CF"/>
    <w:rsid w:val="42B17588"/>
    <w:rsid w:val="43251536"/>
    <w:rsid w:val="433C58A7"/>
    <w:rsid w:val="444413AB"/>
    <w:rsid w:val="44A511F2"/>
    <w:rsid w:val="456A1771"/>
    <w:rsid w:val="45AC5A5D"/>
    <w:rsid w:val="45ED1D4A"/>
    <w:rsid w:val="46B71412"/>
    <w:rsid w:val="46B94C58"/>
    <w:rsid w:val="47210E42"/>
    <w:rsid w:val="47B538B4"/>
    <w:rsid w:val="47BF7834"/>
    <w:rsid w:val="484151F7"/>
    <w:rsid w:val="48721204"/>
    <w:rsid w:val="48C0506B"/>
    <w:rsid w:val="4955555E"/>
    <w:rsid w:val="49834DA9"/>
    <w:rsid w:val="4B1613DB"/>
    <w:rsid w:val="4B2934C1"/>
    <w:rsid w:val="4B4C4394"/>
    <w:rsid w:val="4BC668CB"/>
    <w:rsid w:val="4BD17E71"/>
    <w:rsid w:val="4C0E5BAD"/>
    <w:rsid w:val="4CCB5B0A"/>
    <w:rsid w:val="4D85403F"/>
    <w:rsid w:val="4DB54A3E"/>
    <w:rsid w:val="4DC93DDC"/>
    <w:rsid w:val="4E015B87"/>
    <w:rsid w:val="4E4B7280"/>
    <w:rsid w:val="4EF16300"/>
    <w:rsid w:val="4EF96968"/>
    <w:rsid w:val="4F325EE7"/>
    <w:rsid w:val="4F7F263B"/>
    <w:rsid w:val="4FE71AF7"/>
    <w:rsid w:val="505E577D"/>
    <w:rsid w:val="50E214C3"/>
    <w:rsid w:val="5107224C"/>
    <w:rsid w:val="518C3D08"/>
    <w:rsid w:val="51F15F45"/>
    <w:rsid w:val="522265CC"/>
    <w:rsid w:val="5258606F"/>
    <w:rsid w:val="529E721A"/>
    <w:rsid w:val="52AC64C2"/>
    <w:rsid w:val="530C784E"/>
    <w:rsid w:val="53101AD7"/>
    <w:rsid w:val="53722A75"/>
    <w:rsid w:val="53B547E4"/>
    <w:rsid w:val="5468559C"/>
    <w:rsid w:val="54A066E1"/>
    <w:rsid w:val="54EC2FF9"/>
    <w:rsid w:val="55317553"/>
    <w:rsid w:val="55346855"/>
    <w:rsid w:val="55676360"/>
    <w:rsid w:val="55FA7C3C"/>
    <w:rsid w:val="564162D0"/>
    <w:rsid w:val="56642DC8"/>
    <w:rsid w:val="567D1774"/>
    <w:rsid w:val="56E27849"/>
    <w:rsid w:val="570B0DAD"/>
    <w:rsid w:val="58725581"/>
    <w:rsid w:val="5945083C"/>
    <w:rsid w:val="594D58D5"/>
    <w:rsid w:val="595C61BE"/>
    <w:rsid w:val="59B57CBC"/>
    <w:rsid w:val="5A0542F3"/>
    <w:rsid w:val="5A8F178E"/>
    <w:rsid w:val="5AAA26F0"/>
    <w:rsid w:val="5AB63F44"/>
    <w:rsid w:val="5AE02ADF"/>
    <w:rsid w:val="5B1B5005"/>
    <w:rsid w:val="5B607CF8"/>
    <w:rsid w:val="5BD0382F"/>
    <w:rsid w:val="5C0C7E11"/>
    <w:rsid w:val="5C974816"/>
    <w:rsid w:val="5CA65E11"/>
    <w:rsid w:val="5CE21809"/>
    <w:rsid w:val="5D1A6F72"/>
    <w:rsid w:val="5D7A166C"/>
    <w:rsid w:val="5D826A79"/>
    <w:rsid w:val="5DB17B91"/>
    <w:rsid w:val="5DCD627A"/>
    <w:rsid w:val="5E9A222A"/>
    <w:rsid w:val="5EC01983"/>
    <w:rsid w:val="5EE52C75"/>
    <w:rsid w:val="5F474936"/>
    <w:rsid w:val="5FE926EA"/>
    <w:rsid w:val="60681AA9"/>
    <w:rsid w:val="60725A0E"/>
    <w:rsid w:val="6083016C"/>
    <w:rsid w:val="60B50B3A"/>
    <w:rsid w:val="60FB0A03"/>
    <w:rsid w:val="61171060"/>
    <w:rsid w:val="61356E89"/>
    <w:rsid w:val="6154177C"/>
    <w:rsid w:val="61AF5FAD"/>
    <w:rsid w:val="62281D4F"/>
    <w:rsid w:val="626B4A02"/>
    <w:rsid w:val="62BF6990"/>
    <w:rsid w:val="62C15397"/>
    <w:rsid w:val="62D5105E"/>
    <w:rsid w:val="634E70A1"/>
    <w:rsid w:val="63E30329"/>
    <w:rsid w:val="64BF60D6"/>
    <w:rsid w:val="65256CC0"/>
    <w:rsid w:val="65666294"/>
    <w:rsid w:val="65A97D6A"/>
    <w:rsid w:val="65AD24DB"/>
    <w:rsid w:val="66942A78"/>
    <w:rsid w:val="6709601B"/>
    <w:rsid w:val="674D7A09"/>
    <w:rsid w:val="676F1242"/>
    <w:rsid w:val="67AD3F0D"/>
    <w:rsid w:val="68270A33"/>
    <w:rsid w:val="6868654D"/>
    <w:rsid w:val="68792AA5"/>
    <w:rsid w:val="68B711D9"/>
    <w:rsid w:val="68D7310F"/>
    <w:rsid w:val="695B1CE7"/>
    <w:rsid w:val="69CC4D48"/>
    <w:rsid w:val="6A143694"/>
    <w:rsid w:val="6A202D2A"/>
    <w:rsid w:val="6B8D47C1"/>
    <w:rsid w:val="6B997991"/>
    <w:rsid w:val="6BE83A33"/>
    <w:rsid w:val="6C0E5F5E"/>
    <w:rsid w:val="6C76264F"/>
    <w:rsid w:val="6C7F11B3"/>
    <w:rsid w:val="6D261F97"/>
    <w:rsid w:val="6D470A14"/>
    <w:rsid w:val="6D94356B"/>
    <w:rsid w:val="6E1B2A1F"/>
    <w:rsid w:val="6F822E81"/>
    <w:rsid w:val="70550C5B"/>
    <w:rsid w:val="707A2DB7"/>
    <w:rsid w:val="70BE4E07"/>
    <w:rsid w:val="71135F36"/>
    <w:rsid w:val="714B1BF1"/>
    <w:rsid w:val="71660A98"/>
    <w:rsid w:val="71977CDF"/>
    <w:rsid w:val="719A5A6F"/>
    <w:rsid w:val="722978DD"/>
    <w:rsid w:val="723F040A"/>
    <w:rsid w:val="72D15D58"/>
    <w:rsid w:val="72E21289"/>
    <w:rsid w:val="72FA0C86"/>
    <w:rsid w:val="73376795"/>
    <w:rsid w:val="736B7EE9"/>
    <w:rsid w:val="737E0B7F"/>
    <w:rsid w:val="741131CA"/>
    <w:rsid w:val="74C5212F"/>
    <w:rsid w:val="74F2406D"/>
    <w:rsid w:val="75342459"/>
    <w:rsid w:val="756A5430"/>
    <w:rsid w:val="756C5F5C"/>
    <w:rsid w:val="75887E46"/>
    <w:rsid w:val="75D707CF"/>
    <w:rsid w:val="7609649E"/>
    <w:rsid w:val="76912C94"/>
    <w:rsid w:val="76985EA2"/>
    <w:rsid w:val="7789322C"/>
    <w:rsid w:val="78FB6B1F"/>
    <w:rsid w:val="79411CAD"/>
    <w:rsid w:val="79D165E9"/>
    <w:rsid w:val="79DA230D"/>
    <w:rsid w:val="7A1C7AA6"/>
    <w:rsid w:val="7A3A156B"/>
    <w:rsid w:val="7A5D1A50"/>
    <w:rsid w:val="7A9366A7"/>
    <w:rsid w:val="7AED346B"/>
    <w:rsid w:val="7B4F1915"/>
    <w:rsid w:val="7B6B7E40"/>
    <w:rsid w:val="7B8F7843"/>
    <w:rsid w:val="7B960C4A"/>
    <w:rsid w:val="7C8A45E3"/>
    <w:rsid w:val="7D260BDE"/>
    <w:rsid w:val="7D8C3E06"/>
    <w:rsid w:val="7DA27E18"/>
    <w:rsid w:val="7DB03690"/>
    <w:rsid w:val="7F656F0F"/>
    <w:rsid w:val="7FF92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iPriority="99" w:semiHidden="0"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left="595"/>
      <w:jc w:val="both"/>
    </w:pPr>
    <w:rPr>
      <w:rFonts w:asciiTheme="minorHAnsi" w:hAnsiTheme="minorHAnsi" w:eastAsiaTheme="minorEastAsia" w:cstheme="minorBidi"/>
      <w:lang w:val="en-US" w:eastAsia="zh-CN" w:bidi="ar-SA"/>
    </w:rPr>
  </w:style>
  <w:style w:type="paragraph" w:styleId="2">
    <w:name w:val="heading 1"/>
    <w:next w:val="1"/>
    <w:link w:val="250"/>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ind w:left="595"/>
      <w:jc w:val="both"/>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249">
    <w:name w:val="Placeholder Text"/>
    <w:basedOn w:val="11"/>
    <w:unhideWhenUsed/>
    <w:qFormat/>
    <w:uiPriority w:val="99"/>
    <w:rPr>
      <w:color w:val="808080"/>
    </w:rPr>
  </w:style>
  <w:style w:type="character" w:customStyle="1" w:styleId="250">
    <w:name w:val="Heading 1 Char"/>
    <w:basedOn w:val="11"/>
    <w:link w:val="2"/>
    <w:qFormat/>
    <w:uiPriority w:val="9"/>
    <w:rPr>
      <w:rFonts w:asciiTheme="minorHAnsi" w:hAnsiTheme="minorHAnsi" w:eastAsiaTheme="minorEastAsia" w:cstheme="minorBidi"/>
      <w:b/>
      <w:bCs/>
      <w:kern w:val="44"/>
      <w:sz w:val="44"/>
      <w:szCs w:val="44"/>
      <w:lang w:val="en-US" w:eastAsia="zh-CN"/>
    </w:rPr>
  </w:style>
  <w:style w:type="paragraph" w:customStyle="1" w:styleId="251">
    <w:name w:val="Bibliography"/>
    <w:basedOn w:val="1"/>
    <w:next w:val="1"/>
    <w:unhideWhenUsed/>
    <w:qFormat/>
    <w:uiPriority w:val="37"/>
  </w:style>
  <w:style w:type="paragraph" w:customStyle="1" w:styleId="252">
    <w:name w:val="WPSOffice手动目录 1"/>
    <w:qFormat/>
    <w:uiPriority w:val="0"/>
    <w:pPr>
      <w:ind w:leftChars="0"/>
    </w:pPr>
    <w:rPr>
      <w:rFonts w:ascii="Times New Roman" w:hAnsi="Times New Roman" w:eastAsia="SimSun" w:cs="Times New Roman"/>
      <w:sz w:val="20"/>
      <w:szCs w:val="20"/>
    </w:rPr>
  </w:style>
  <w:style w:type="paragraph" w:customStyle="1" w:styleId="253">
    <w:name w:val="WPSOffice手动目录 2"/>
    <w:qFormat/>
    <w:uiPriority w:val="0"/>
    <w:pPr>
      <w:ind w:leftChars="200"/>
    </w:pPr>
    <w:rPr>
      <w:rFonts w:ascii="Times New Roman" w:hAnsi="Times New Roman" w:eastAsia="SimSun" w:cs="Times New Roman"/>
      <w:sz w:val="20"/>
      <w:szCs w:val="20"/>
    </w:rPr>
  </w:style>
  <w:style w:type="paragraph" w:customStyle="1" w:styleId="254">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Adi23</b:Tag>
    <b:SourceType>Misc</b:SourceType>
    <b:Guid>{18D52B23-7A3A-4536-A26B-233738B30207}</b:Guid>
    <b:Author>
      <b:Author>
        <b:NameList>
          <b:Person>
            <b:Last>Purnama</b:Last>
            <b:First>Adi</b:First>
          </b:Person>
        </b:NameList>
      </b:Author>
    </b:Author>
    <b:Title>190653001 - [e] Grafika Komputer</b:Title>
    <b:Year>Ganjil 2022/2023</b:Year>
    <b:City>Bandung</b:City>
    <b:Publisher>Universitas Widyatama</b:Publisher>
    <b:RefOrder>2</b:RefOrder>
  </b:Source>
  <b:Source>
    <b:Tag>Ope21</b:Tag>
    <b:SourceType>Misc</b:SourceType>
    <b:Guid>{740D4BBF-D7A5-476F-A35A-A78747E4E20F}</b:Guid>
    <b:Author>
      <b:Author>
        <b:NameList>
          <b:Person>
            <b:Last>OpenAI</b:Last>
          </b:Person>
        </b:NameList>
      </b:Author>
    </b:Author>
    <b:Title>Bantuan dalam Penulisan Riset, Kode, dan Pertanyaan Lainnya</b:Title>
    <b:ProductionCompany>OpenAI</b:ProductionCompany>
    <b:Year>2021</b:Year>
    <b:YearAccessed>2023</b:YearAccessed>
    <b:URL>https://chat.openai.com</b:URL>
    <b:InternetSiteTitle>ChatGPT</b:InternetSiteTitle>
    <b:Version>GPT-3.5</b:Version>
    <b:MonthAccessed>June</b:MonthAccessed>
    <b:Publisher>OpenAI</b:Publisher>
    <b:Edition>GPT-3.5</b:Edition>
    <b:RefOrder>1</b:RefOrder>
  </b:Source>
  <b:Source>
    <b:Tag>Dee23</b:Tag>
    <b:SourceType>InternetSite</b:SourceType>
    <b:Guid>{433679AE-FF04-4E3E-915A-3D1BD1F7DE35}</b:Guid>
    <b:Author>
      <b:Author>
        <b:NameList>
          <b:Person>
            <b:Last>Deeloper</b:Last>
            <b:First>Google</b:First>
            <b:Middle>for</b:Middle>
          </b:Person>
        </b:NameList>
      </b:Author>
    </b:Author>
    <b:Title>Artificial Intelligence, Machine Learning, and Deep Learning</b:Title>
    <b:Year>2023</b:Year>
    <b:Publisher>YouTube</b:Publisher>
    <b:Pages>0:24-3:31</b:Pages>
    <b:YearAccessed>2023</b:YearAccessed>
    <b:MonthAccessed>August</b:MonthAccessed>
    <b:URL>https://www.youtube.com/watch?v=bOUfOOCFCrE</b:URL>
    <b:ProductionCompany>YouTube</b:ProductionCompany>
    <b:RefOrder>3</b:RefOrder>
  </b:Source>
  <b:Source>
    <b:Tag>Rid</b:Tag>
    <b:SourceType>InternetSite</b:SourceType>
    <b:Guid>{C0DB3E3C-37C6-4AAF-B82D-F1516EFA8C29}</b:Guid>
    <b:Author>
      <b:Author>
        <b:NameList>
          <b:Person>
            <b:Last>Ilyas</b:Last>
            <b:First>Ridwan</b:First>
          </b:Person>
        </b:NameList>
      </b:Author>
    </b:Author>
    <b:Title>Perbedaan Machine Learning dengan Program Tradisional | Machine Learning 101 | Eps 1</b:Title>
    <b:Year>2021</b:Year>
    <b:Publisher>YouTube</b:Publisher>
    <b:YearAccessed>2023</b:YearAccessed>
    <b:MonthAccessed>August</b:MonthAccessed>
    <b:URL>https://www.youtube.com/watch?v=crIQS9x3QnE&amp;list=PLo6nZTcpSz2p5oKKkg6ZWHx4Pw7ToYVtD&amp;index=1</b:URL>
    <b:ProductionCompany>YouTube</b:ProductionCompany>
    <b:RefOrder>4</b:RefOrder>
  </b:Source>
  <b:Source>
    <b:Tag>Mar20</b:Tag>
    <b:SourceType>InternetSite</b:SourceType>
    <b:Guid>{56D8E12E-E597-4FC3-9CC8-618566CFD2A6}</b:Guid>
    <b:Author>
      <b:Author>
        <b:NameList>
          <b:Person>
            <b:Last>Astrid</b:Last>
            <b:First>Marcella</b:First>
          </b:Person>
        </b:NameList>
      </b:Author>
    </b:Author>
    <b:Title>Bentuk Otaknya AI | Pengenalan Artificial Neural Network</b:Title>
    <b:Year>2020</b:Year>
    <b:YearAccessed>2023</b:YearAccessed>
    <b:MonthAccessed>June</b:MonthAccessed>
    <b:URL>https://www.youtube.com/watch?v=VmQNVsU_mPU&amp;t=5s</b:URL>
    <b:ProductionCompany>YouTube</b:ProductionCompany>
    <b:RefOrder>5</b:RefOrder>
  </b:Source>
  <b:Source>
    <b:Tag>DGu</b:Tag>
    <b:SourceType>InternetSite</b:SourceType>
    <b:Guid>{89C772DA-1B56-4875-996B-B8112506629A}</b:Guid>
    <b:Author>
      <b:Author>
        <b:NameList>
          <b:Person>
            <b:Last>Gupta</b:Last>
            <b:First>Deepak</b:First>
          </b:Person>
        </b:NameList>
      </b:Author>
    </b:Author>
    <b:Title>Face Detection Using JavaScript API — face-api.js. Towards Data Science</b:Title>
    <b:ProductionCompany>Medium</b:ProductionCompany>
    <b:Year>2019</b:Year>
    <b:YearAccessed>2023</b:YearAccessed>
    <b:MonthAccessed>August</b:MonthAccessed>
    <b:URL>https://towardsdatascience.com/face-recognition-using-javascript-api-face-api-js-75af10bc3dee</b:URL>
    <b:RefOrder>17</b:RefOrder>
  </b:Source>
  <b:Source>
    <b:Tag>Int19</b:Tag>
    <b:SourceType>InternetSite</b:SourceType>
    <b:Guid>{162FEAEC-DA38-4EAF-B4ED-13E32F6A234B}</b:Guid>
    <b:Author>
      <b:Author>
        <b:NameList>
          <b:Person>
            <b:Last>Intellipat</b:Last>
          </b:Person>
        </b:NameList>
      </b:Author>
    </b:Author>
    <b:Title>Artificial Intelligence Tutorial | AI Tutorial For Beginners | Intellipaat</b:Title>
    <b:Year>2019</b:Year>
    <b:YearAccessed>2023</b:YearAccessed>
    <b:MonthAccessed>August</b:MonthAccessed>
    <b:URL>https://www.youtube.com/watch?v=SJ_6TD6X8UE</b:URL>
    <b:ProductionCompany>YouTube</b:ProductionCompany>
    <b:RefOrder>7</b:RefOrder>
  </b:Source>
  <b:Source>
    <b:Tag>Wir20</b:Tag>
    <b:SourceType>InternetSite</b:SourceType>
    <b:Guid>{54FAC903-A3DF-41BE-A024-2E317AA6EEA1}</b:Guid>
    <b:Author>
      <b:Author>
        <b:NameList>
          <b:Person>
            <b:Last>Wira</b:Last>
          </b:Person>
        </b:NameList>
      </b:Author>
    </b:Author>
    <b:Title>S6E1 | Intuisi dan Cara Kerja Convolutional Neural Network (CNN) | Deep Learning Basic</b:Title>
    <b:ProductionCompany>YouTube</b:ProductionCompany>
    <b:Year>2020</b:Year>
    <b:YearAccessed>2023</b:YearAccessed>
    <b:MonthAccessed>August</b:MonthAccessed>
    <b:URL>https://www.youtube.com/watch?v=6Hb81DxD7yw</b:URL>
    <b:RefOrder>15</b:RefOrder>
  </b:Source>
  <b:Source>
    <b:Tag>Und</b:Tag>
    <b:SourceType>InternetSite</b:SourceType>
    <b:Guid>{7B1F6FEC-E252-4A63-9526-0C0EC37F1D93}</b:Guid>
    <b:Title>Understanding Neural Networks Through Deep Visualization. Cornell University</b:Title>
    <b:Author>
      <b:Author>
        <b:NameList>
          <b:Person>
            <b:Last>Yosinski</b:Last>
            <b:First>Jason</b:First>
          </b:Person>
          <b:Person>
            <b:Last>Clune</b:Last>
            <b:First>Jeff</b:First>
          </b:Person>
          <b:Person>
            <b:Last>Nguyen</b:Last>
            <b:First>Anh</b:First>
          </b:Person>
          <b:Person>
            <b:Last>Fuchs</b:Last>
            <b:First>Thomas</b:First>
          </b:Person>
          <b:Person>
            <b:Last>Lipson</b:Last>
            <b:First>Hod</b:First>
          </b:Person>
        </b:NameList>
      </b:Author>
    </b:Author>
    <b:ProductionCompany>Cornell University</b:ProductionCompany>
    <b:Year>2015</b:Year>
    <b:YearAccessed>2023</b:YearAccessed>
    <b:MonthAccessed>August</b:MonthAccessed>
    <b:URL>https://arxiv.org/abs/1506.06579</b:URL>
    <b:RefOrder>19</b:RefOrder>
  </b:Source>
  <b:Source>
    <b:Tag>Wha23</b:Tag>
    <b:SourceType>InternetSite</b:SourceType>
    <b:Guid>{11E89059-5635-48A8-A7EA-006BF296753E}</b:Guid>
    <b:Title>What is a Neural Network?. IBM</b:Title>
    <b:ProductionCompany>IBM</b:ProductionCompany>
    <b:YearAccessed>2023</b:YearAccessed>
    <b:MonthAccessed>June</b:MonthAccessed>
    <b:URL>https://www.ibm.com/topics/neural-networks#:~:text=Neural%20networks%2C%20also%20known%20as,neurons%20signal%20to%20one%20another</b:URL>
    <b:RefOrder>6</b:RefOrder>
  </b:Source>
  <b:Source>
    <b:Tag>KNa</b:Tag>
    <b:SourceType>InternetSite</b:SourceType>
    <b:Guid>{C1F6EAD4-8034-4806-8707-6F560E0C35D4}</b:Guid>
    <b:Author>
      <b:Author>
        <b:NameList>
          <b:Person>
            <b:Last>Naik</b:Last>
            <b:First>K</b:First>
          </b:Person>
        </b:NameList>
      </b:Author>
    </b:Author>
    <b:Title>Tutorial 6-Chain Rule of Differentiation with BackPropagation</b:Title>
    <b:ProductionCompany>YouTube</b:ProductionCompany>
    <b:Year>2019</b:Year>
    <b:YearAccessed>2023</b:YearAccessed>
    <b:MonthAccessed>September</b:MonthAccessed>
    <b:URL>https://www.youtube.com/watch?v=CRB266Eyjkg&amp;list=PLZoTAELRMXVPGU70ZGsckrMdr0FteeRUi&amp;index=10&amp;t=5s</b:URL>
    <b:RefOrder>20</b:RefOrder>
  </b:Source>
  <b:Source>
    <b:Tag>BSu20</b:Tag>
    <b:SourceType>InternetSite</b:SourceType>
    <b:Guid>{6B880CD1-D5D0-45CE-ACB1-7BEC5330E44B}</b:Guid>
    <b:Author>
      <b:Author>
        <b:NameList>
          <b:Person>
            <b:Last>Suman</b:Last>
            <b:First>B</b:First>
          </b:Person>
        </b:NameList>
      </b:Author>
    </b:Author>
    <b:Title>Convolutional Neural Networks | CNN | Kernel | Stride | Padding | Pooling | Flatten | Formula</b:Title>
    <b:ProductionCompany>YouTube</b:ProductionCompany>
    <b:Year>2020</b:Year>
    <b:YearAccessed>2023</b:YearAccessed>
    <b:MonthAccessed>June</b:MonthAccessed>
    <b:URL>https://www.youtube.com/watch?v=Y1qxI-Df4Lk&amp;t=302s</b:URL>
    <b:RefOrder>13</b:RefOrder>
  </b:Source>
  <b:Source>
    <b:Tag>Vio23</b:Tag>
    <b:SourceType>Misc</b:SourceType>
    <b:Guid>{A4C4B9F4-D6C4-4682-AE18-CE52546168E2}</b:Guid>
    <b:Title>190663003 - [e] Pengolahan Citra</b:Title>
    <b:Year>Ganjil 2022/2023</b:Year>
    <b:Author>
      <b:Author>
        <b:NameList>
          <b:Person>
            <b:Last>Violina</b:Last>
            <b:First>S</b:First>
          </b:Person>
        </b:NameList>
      </b:Author>
    </b:Author>
    <b:City>Bandung</b:City>
    <b:Publisher>Universitas Widyatama</b:Publisher>
    <b:RefOrder>21</b:RefOrder>
  </b:Source>
  <b:Source>
    <b:Tag>Sri23</b:Tag>
    <b:SourceType>Misc</b:SourceType>
    <b:Guid>{75665EE2-4524-465F-A2ED-B017396A553F}</b:Guid>
    <b:Author>
      <b:Author>
        <b:NameList>
          <b:Person>
            <b:Last>Violina</b:Last>
            <b:First>S</b:First>
          </b:Person>
        </b:NameList>
      </b:Author>
    </b:Author>
    <b:Title>190651005 - Artificial Intelligence</b:Title>
    <b:Year>Ganjil 2022/2023</b:Year>
    <b:City>Bandung</b:City>
    <b:Publisher>Universitas Widyatama</b:Publisher>
    <b:RefOrder>22</b:RefOrder>
  </b:Source>
  <b:Source>
    <b:Tag>Sun23</b:Tag>
    <b:SourceType>Interview</b:SourceType>
    <b:Guid>{349C5AC9-9678-46DC-993B-772E7FAD2EFD}</b:Guid>
    <b:Author>
      <b:Author>
        <b:NameList>
          <b:Person>
            <b:Last>Sunjana</b:Last>
          </b:Person>
        </b:NameList>
      </b:Author>
      <b:Interviewee>
        <b:NameList>
          <b:Person>
            <b:Last>Sunjana</b:Last>
          </b:Person>
        </b:NameList>
      </b:Interviewee>
    </b:Author>
    <b:Title>Chain Rule atau Aturan Rantai dalam Kalkulus</b:Title>
    <b:Year>2023</b:Year>
    <b:City>Bandung</b:City>
    <b:Month>November</b:Month>
    <b:Day>9</b:Day>
    <b:RefOrder>23</b:RefOrder>
  </b:Source>
  <b:Source>
    <b:Tag>Pow23</b:Tag>
    <b:SourceType>InternetSite</b:SourceType>
    <b:Guid>{06A1EBDF-0166-438C-85C5-065B4B469688}</b:Guid>
    <b:Author>
      <b:Author>
        <b:NameList>
          <b:Person>
            <b:Last>Powell</b:Last>
            <b:First>V</b:First>
          </b:Person>
        </b:NameList>
      </b:Author>
    </b:Author>
    <b:Title>Image Kernels Explained Visually</b:Title>
    <b:ProductionCompany>Setosa</b:ProductionCompany>
    <b:YearAccessed>2023</b:YearAccessed>
    <b:MonthAccessed>August</b:MonthAccessed>
    <b:URL>https://setosa.io/ev/image-kernels/</b:URL>
    <b:RefOrder>24</b:RefOrder>
  </b:Source>
  <b:Source>
    <b:Tag>Yen23</b:Tag>
    <b:SourceType>Misc</b:SourceType>
    <b:Guid>{B346078D-4E35-4F31-8E1E-7A867C6BF36D}</b:Guid>
    <b:Title>190621003 - Kalkulus II</b:Title>
    <b:Year>Ganjil 2022/2023</b:Year>
    <b:Author>
      <b:Author>
        <b:NameList>
          <b:Person>
            <b:Last>Syukriyah</b:Last>
            <b:First>Y</b:First>
          </b:Person>
        </b:NameList>
      </b:Author>
    </b:Author>
    <b:City>Bandung</b:City>
    <b:Publisher>Universitas Widyatama</b:Publisher>
    <b:RefOrder>25</b:RefOrder>
  </b:Source>
  <b:Source>
    <b:Tag>Vin</b:Tag>
    <b:SourceType>InternetSite</b:SourceType>
    <b:Guid>{8A6B37D2-9835-4D40-8F8B-2106103956CC}</b:Guid>
    <b:Author>
      <b:Author>
        <b:NameList>
          <b:Person>
            <b:Last>Mühler</b:Last>
            <b:First>Vincent</b:First>
          </b:Person>
          <b:Person>
            <b:Last>Derrough</b:Last>
            <b:First>Jonathan</b:First>
          </b:Person>
          <b:Person>
            <b:Last>Javier</b:Last>
          </b:Person>
          <b:Person>
            <b:Last>...</b:Last>
          </b:Person>
          <b:Person>
            <b:Last>Alexis</b:Last>
            <b:First>Kofman</b:First>
          </b:Person>
        </b:NameList>
      </b:Author>
    </b:Author>
    <b:Title>JavaScript API for face detection and face recognition in the browser and Node.js with TensorFlow.js</b:Title>
    <b:ProductionCompany>GitHub</b:ProductionCompany>
    <b:Year>2020</b:Year>
    <b:YearAccessed>2021</b:YearAccessed>
    <b:URL>https://github.com/justadudewhohacks/face-api.js</b:URL>
    <b:RefOrder>18</b:RefOrder>
  </b:Source>
  <b:Source>
    <b:Tag>Muh21</b:Tag>
    <b:SourceType>InternetSite</b:SourceType>
    <b:Guid>{498BC9D7-C43A-4A44-8415-FC7C4914BB7B}</b:Guid>
    <b:Author>
      <b:Author>
        <b:NameList>
          <b:Person>
            <b:Last>Fachrie</b:Last>
            <b:First>Muhammad</b:First>
          </b:Person>
        </b:NameList>
      </b:Author>
    </b:Author>
    <b:Title>Neural Networks untuk Pemula - Perkuliahan Soft Computing #06</b:Title>
    <b:ProductionCompany>YouTube</b:ProductionCompany>
    <b:Year>2021</b:Year>
    <b:YearAccessed>2023</b:YearAccessed>
    <b:MonthAccessed>June</b:MonthAccessed>
    <b:URL>https://www.youtube.com/watch?v=O-tfsQPI3RE&amp;t=2803s</b:URL>
    <b:RefOrder>8</b:RefOrder>
  </b:Source>
  <b:Source>
    <b:Tag>Edu21</b:Tag>
    <b:SourceType>InternetSite</b:SourceType>
    <b:Guid>{C5DA8444-A139-492A-AA1B-41A312E79F94}</b:Guid>
    <b:Author>
      <b:Author>
        <b:NameList>
          <b:Person>
            <b:Last>Edukaze</b:Last>
            <b:First>Channel</b:First>
          </b:Person>
        </b:NameList>
      </b:Author>
    </b:Author>
    <b:Title>Konsep Artificial Neural Networks (Jaringan Syaraf Tiruan)</b:Title>
    <b:ProductionCompany>YouTube</b:ProductionCompany>
    <b:Year>2021</b:Year>
    <b:YearAccessed>2023</b:YearAccessed>
    <b:MonthAccessed>June</b:MonthAccessed>
    <b:URL>https://www.youtube.com/watch?v=TKFKt1dn788&amp;t=112s</b:URL>
    <b:RefOrder>26</b:RefOrder>
  </b:Source>
  <b:Source>
    <b:Tag>L13</b:Tag>
    <b:SourceType>InternetSite</b:SourceType>
    <b:Guid>{59990845-DBEC-468E-B8DC-E6F48EE77E66}</b:Guid>
    <b:Title>L13.6 CNNs &amp; Backpropagation</b:Title>
    <b:Author>
      <b:Author>
        <b:NameList>
          <b:Person>
            <b:Last>Raschka</b:Last>
            <b:First>Sebastian</b:First>
          </b:Person>
        </b:NameList>
      </b:Author>
    </b:Author>
    <b:ProductionCompany>YouTube</b:ProductionCompany>
    <b:Year>2021</b:Year>
    <b:YearAccessed>2023</b:YearAccessed>
    <b:MonthAccessed>August</b:MonthAccessed>
    <b:URL>https://www.youtube.com/watch?v=-SwKNK9MIUU</b:URL>
    <b:RefOrder>27</b:RefOrder>
  </b:Source>
  <b:Source>
    <b:Tag>Gou23</b:Tag>
    <b:SourceType>InternetSite</b:SourceType>
    <b:Guid>{F05E403C-AC11-4012-B143-A1E8571826D1}</b:Guid>
    <b:Author>
      <b:Author>
        <b:NameList>
          <b:Person>
            <b:Last>Singh</b:Last>
            <b:First>Gourav</b:First>
          </b:Person>
        </b:NameList>
      </b:Author>
    </b:Author>
    <b:Title>Introduction to Artificial Neural Networks</b:Title>
    <b:ProductionCompany>Analytics Vidhya</b:ProductionCompany>
    <b:Year>2023</b:Year>
    <b:YearAccessed>2023</b:YearAccessed>
    <b:MonthAccessed>August</b:MonthAccessed>
    <b:URL>https://www.analyticsvidhya.com/blog/2021/09/introduction-to-artificial-neural-networks/</b:URL>
    <b:RefOrder>28</b:RefOrder>
  </b:Source>
  <b:Source>
    <b:Tag>Mar21</b:Tag>
    <b:SourceType>InternetSite</b:SourceType>
    <b:Guid>{633869CC-01A3-4ADE-B8D9-BB42AEF7D5E7}</b:Guid>
    <b:Author>
      <b:Author>
        <b:NameList>
          <b:Person>
            <b:Last>Astrid</b:Last>
            <b:First>Marcella</b:First>
          </b:Person>
        </b:NameList>
      </b:Author>
    </b:Author>
    <b:Title>Dropout neuron untuk mengurangi overfitting</b:Title>
    <b:ProductionCompany>YouTube</b:ProductionCompany>
    <b:Year>2021</b:Year>
    <b:YearAccessed>2023</b:YearAccessed>
    <b:MonthAccessed>June</b:MonthAccessed>
    <b:URL>https://www.youtube.com/watch?v=ciQTDDNoMcg&amp;t=54s</b:URL>
    <b:RefOrder>29</b:RefOrder>
  </b:Source>
  <b:Source>
    <b:Tag>Mar201</b:Tag>
    <b:SourceType>InternetSite</b:SourceType>
    <b:Guid>{6AB30F6B-F7DE-4431-B03B-002AF7D07775}</b:Guid>
    <b:Author>
      <b:Author>
        <b:NameList>
          <b:Person>
            <b:Last>Astrid</b:Last>
            <b:First>Marcella</b:First>
          </b:Person>
        </b:NameList>
      </b:Author>
    </b:Author>
    <b:Title>Analogi loss function</b:Title>
    <b:ProductionCompany>YouTube</b:ProductionCompany>
    <b:Year>2020</b:Year>
    <b:YearAccessed>2023</b:YearAccessed>
    <b:MonthAccessed>June</b:MonthAccessed>
    <b:URL>https://www.youtube.com/watch?v=g9F4uK5b3ws</b:URL>
    <b:RefOrder>11</b:RefOrder>
  </b:Source>
  <b:Source>
    <b:Tag>Mar202</b:Tag>
    <b:SourceType>InternetSite</b:SourceType>
    <b:Guid>{DF018EEB-F37A-4FEC-A0E1-3B5376AEE4EC}</b:Guid>
    <b:Author>
      <b:Author>
        <b:NameList>
          <b:Person>
            <b:Last>Astrid</b:Last>
            <b:First>Marcella</b:First>
          </b:Person>
        </b:NameList>
      </b:Author>
    </b:Author>
    <b:Title>Mengenal Convolutional Neural Network</b:Title>
    <b:ProductionCompany>YouTube</b:ProductionCompany>
    <b:Year>2020</b:Year>
    <b:YearAccessed>2023</b:YearAccessed>
    <b:MonthAccessed>June</b:MonthAccessed>
    <b:URL>https://www.youtube.com/watch?v=3NwE3Eu8g7c&amp;t=2s</b:URL>
    <b:RefOrder>12</b:RefOrder>
  </b:Source>
  <b:Source>
    <b:Tag>Mar211</b:Tag>
    <b:SourceType>InternetSite</b:SourceType>
    <b:Guid>{232DF933-D958-4632-BA81-5A213DAD0B08}</b:Guid>
    <b:Author>
      <b:Author>
        <b:NameList>
          <b:Person>
            <b:Last>Astrid</b:Last>
            <b:First>Marcella</b:First>
          </b:Person>
        </b:NameList>
      </b:Author>
    </b:Author>
    <b:Title>Pengenalan RNN (Recurrent Neural Network)</b:Title>
    <b:ProductionCompany>YouTube</b:ProductionCompany>
    <b:Year>2021</b:Year>
    <b:YearAccessed>2023</b:YearAccessed>
    <b:MonthAccessed>June</b:MonthAccessed>
    <b:URL>https://www.youtube.com/watch?v=2GgGu6kMSqE</b:URL>
    <b:RefOrder>30</b:RefOrder>
  </b:Source>
  <b:Source>
    <b:Tag>Mar203</b:Tag>
    <b:SourceType>InternetSite</b:SourceType>
    <b:Guid>{2CA6228D-21CD-4521-8741-B6DFB73748A4}</b:Guid>
    <b:Author>
      <b:Author>
        <b:NameList>
          <b:Person>
            <b:Last>Asrid</b:Last>
            <b:First>Marcella</b:First>
          </b:Person>
        </b:NameList>
      </b:Author>
    </b:Author>
    <b:Title>Menuruni grafik loss dengan Gradient Descent | Backpropagation (bagian 1)</b:Title>
    <b:ProductionCompany>YouTube</b:ProductionCompany>
    <b:Year>2020</b:Year>
    <b:YearAccessed>2023</b:YearAccessed>
    <b:MonthAccessed>June</b:MonthAccessed>
    <b:URL>https://www.youtube.com/watch?v=0y6mUUY--Es</b:URL>
    <b:RefOrder>10</b:RefOrder>
  </b:Source>
  <b:Source>
    <b:Tag>Fel23</b:Tag>
    <b:SourceType>InternetSite</b:SourceType>
    <b:Guid>{B9B7E266-0DEC-4ED3-934F-F49F2C59A783}</b:Guid>
    <b:Author>
      <b:Author>
        <b:NameList>
          <b:Person>
            <b:Last>Felipe</b:Last>
          </b:Person>
        </b:NameList>
      </b:Author>
    </b:Author>
    <b:Title>Face recognition + liveness detection: Face attendance system</b:Title>
    <b:ProductionCompany>YouTube</b:ProductionCompany>
    <b:YearAccessed>2023</b:YearAccessed>
    <b:MonthAccessed>June</b:MonthAccessed>
    <b:URL>https://www.youtube.com/watch?v=_KvtVk8Gk1A&amp;t=1376s</b:URL>
    <b:RefOrder>31</b:RefOrder>
  </b:Source>
  <b:Source>
    <b:Tag>Jer21</b:Tag>
    <b:SourceType>InternetSite</b:SourceType>
    <b:Guid>{60880FBF-074C-45FE-AED9-5A3E2694B2C4}</b:Guid>
    <b:Author>
      <b:Author>
        <b:NameList>
          <b:Person>
            <b:Last>Peter</b:Last>
            <b:First>Jerry</b:First>
          </b:Person>
        </b:NameList>
      </b:Author>
    </b:Author>
    <b:Title>Belajar TensorFlow.js Bahasa Indonesia [Playlist]</b:Title>
    <b:ProductionCompany>YouTube</b:ProductionCompany>
    <b:Year>2021</b:Year>
    <b:YearAccessed>2023</b:YearAccessed>
    <b:MonthAccessed>June</b:MonthAccessed>
    <b:URL>https://www.youtube.com/playlist?list=PLBKh3ZtuAtGFdmchLIvFxBFgnqCWPIQYP</b:URL>
    <b:RefOrder>16</b:RefOrder>
  </b:Source>
  <b:Source>
    <b:Tag>Jay22</b:Tag>
    <b:SourceType>InternetSite</b:SourceType>
    <b:Guid>{A0EE366B-280D-416A-8CD7-C08049A87550}</b:Guid>
    <b:Author>
      <b:Author>
        <b:NameList>
          <b:Person>
            <b:Last>Patel</b:Last>
            <b:First>Jay</b:First>
          </b:Person>
        </b:NameList>
      </b:Author>
    </b:Author>
    <b:Title>Convolutional Neural Network [Playlist]</b:Title>
    <b:ProductionCompany>YouTube</b:ProductionCompany>
    <b:Year>2022</b:Year>
    <b:YearAccessed>2023</b:YearAccessed>
    <b:MonthAccessed>August</b:MonthAccessed>
    <b:URL>https://www.youtube.com/playlist?list=PLuhqtP7jdD8CD6rOWy20INGM44kULvrHu</b:URL>
    <b:RefOrder>14</b:RefOrder>
  </b:Source>
  <b:Source>
    <b:Tag>Web19</b:Tag>
    <b:SourceType>InternetSite</b:SourceType>
    <b:Guid>{4CCC20BE-E68E-4DB4-AC20-129484770853}</b:Guid>
    <b:Author>
      <b:Author>
        <b:NameList>
          <b:Person>
            <b:Last>Simplified</b:Last>
            <b:First>Web</b:First>
            <b:Middle>Dev</b:Middle>
          </b:Person>
        </b:NameList>
      </b:Author>
    </b:Author>
    <b:Title>Easy Face Recognition Tutorial With JavaScript</b:Title>
    <b:ProductionCompany>Youube</b:ProductionCompany>
    <b:Year>2019</b:Year>
    <b:YearAccessed>2023</b:YearAccessed>
    <b:MonthAccessed>June</b:MonthAccessed>
    <b:URL>https://www.youtube.com/watch?v=AZ4PdALMqx0&amp;t=822s</b:URL>
    <b:RefOrder>32</b:RefOrder>
  </b:Source>
  <b:Source>
    <b:Tag>Müh</b:Tag>
    <b:SourceType>InternetSite</b:SourceType>
    <b:Guid>{B73967CA-1DBE-4391-AA62-15751D9C8482}</b:Guid>
    <b:Author>
      <b:Author>
        <b:NameList>
          <b:Person>
            <b:Last>Mühler V</b:Last>
            <b:First>Derrough</b:First>
            <b:Middle>J, Javier</b:Middle>
          </b:Person>
        </b:NameList>
      </b:Author>
    </b:Author>
    <b:RefOrder>33</b:RefOrder>
  </b:Source>
  <b:Source>
    <b:Tag>Per21</b:Tag>
    <b:SourceType>InternetSite</b:SourceType>
    <b:Guid>{607B0666-901A-4542-B1DF-51186CC71C00}</b:Guid>
    <b:Title>Perhitungan dan Simulasi Backpropagation Dengan MS Excel | Machine Learning 101 | Eps 6</b:Title>
    <b:ProductionCompany>YouTube</b:ProductionCompany>
    <b:Year>2021</b:Year>
    <b:YearAccessed>2023</b:YearAccessed>
    <b:MonthAccessed>June</b:MonthAccessed>
    <b:URL>https://www.youtube.com/watch?v=iFcgzZOqYeU&amp;list=PLo6nZTcpSz2p5oKKkg6ZWHx4Pw7ToYVtD&amp;index=6</b:URL>
    <b:Author>
      <b:Author>
        <b:NameList>
          <b:Person>
            <b:Last>Ilyas</b:Last>
            <b:First>Ridwan</b:First>
          </b:Person>
        </b:NameList>
      </b:Author>
    </b:Author>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0EF3BE-6161-45F6-87BF-EE1AA092DA3A}">
  <ds:schemaRefs/>
</ds:datastoreItem>
</file>

<file path=docProps/app.xml><?xml version="1.0" encoding="utf-8"?>
<Properties xmlns="http://schemas.openxmlformats.org/officeDocument/2006/extended-properties" xmlns:vt="http://schemas.openxmlformats.org/officeDocument/2006/docPropsVTypes">
  <Template>Normal.dotm</Template>
  <Pages>82</Pages>
  <Words>12794</Words>
  <Characters>78418</Characters>
  <Lines>577</Lines>
  <Paragraphs>162</Paragraphs>
  <TotalTime>62</TotalTime>
  <ScaleCrop>false</ScaleCrop>
  <LinksUpToDate>false</LinksUpToDate>
  <CharactersWithSpaces>91874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2023-10-22T08:26:00Z</dcterms:created>
  <dc:creator>Mochamad Darmawan Hardjakusumah</dc:creator>
  <cp:lastModifiedBy>mochamaddarmawanh</cp:lastModifiedBy>
  <dcterms:modified xsi:type="dcterms:W3CDTF">2024-01-26T04:01:44Z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87365C0742B04BF7A2D63CAF3ED8CBF0_13</vt:lpwstr>
  </property>
</Properties>
</file>