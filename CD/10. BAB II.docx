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cs="Times New Roman"/>
          <w:sz w:val="24"/>
          <w:szCs w:val="24"/>
        </w:rPr>
      </w:pPr>
      <w:bookmarkStart w:id="0" w:name="_Toc8795"/>
      <w:bookmarkStart w:id="1" w:name="_Toc30659"/>
      <w:bookmarkStart w:id="2" w:name="_Toc26520"/>
      <w:bookmarkStart w:id="3" w:name="_Toc13120"/>
      <w:bookmarkStart w:id="4" w:name="_Toc31769"/>
      <w:bookmarkStart w:id="5" w:name="_Toc21507"/>
      <w:bookmarkStart w:id="6" w:name="_Toc13159"/>
      <w:bookmarkStart w:id="7" w:name="_Toc19273"/>
      <w:r>
        <w:rPr>
          <w:rFonts w:hint="default" w:ascii="Times New Roman" w:hAnsi="Times New Roman" w:cs="Times New Roman"/>
          <w:sz w:val="24"/>
          <w:szCs w:val="24"/>
        </w:rPr>
        <w:t>BAB II</w:t>
      </w:r>
      <w:bookmarkEnd w:id="0"/>
      <w:bookmarkEnd w:id="1"/>
      <w:bookmarkEnd w:id="2"/>
      <w:bookmarkEnd w:id="3"/>
      <w:bookmarkEnd w:id="4"/>
      <w:bookmarkEnd w:id="5"/>
    </w:p>
    <w:p>
      <w:pPr>
        <w:bidi w:val="0"/>
        <w:ind w:left="0" w:leftChars="0" w:firstLine="0" w:firstLine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LANDASAN TEORI</w:t>
      </w:r>
      <w:bookmarkEnd w:id="6"/>
      <w:bookmarkEnd w:id="7"/>
    </w:p>
    <w:p>
      <w:pPr>
        <w:rPr>
          <w:rFonts w:hint="default"/>
          <w:lang w:val="en-US"/>
        </w:rPr>
      </w:pPr>
    </w:p>
    <w:p>
      <w:pPr>
        <w:pStyle w:val="3"/>
        <w:keepNext/>
        <w:keepLines/>
        <w:pageBreakBefore w:val="0"/>
        <w:widowControl/>
        <w:numPr>
          <w:ilvl w:val="1"/>
          <w:numId w:val="11"/>
        </w:numPr>
        <w:kinsoku/>
        <w:wordWrap/>
        <w:overflowPunct/>
        <w:topLinePunct w:val="0"/>
        <w:autoSpaceDE/>
        <w:autoSpaceDN/>
        <w:bidi w:val="0"/>
        <w:adjustRightInd/>
        <w:snapToGrid/>
        <w:spacing w:before="0" w:beforeAutospacing="0" w:after="0" w:afterAutospacing="0" w:line="416" w:lineRule="auto"/>
        <w:ind w:left="0" w:leftChars="0" w:firstLine="0"/>
        <w:textAlignment w:val="auto"/>
        <w:outlineLvl w:val="0"/>
        <w:rPr>
          <w:rFonts w:hint="default" w:ascii="Times New Roman" w:hAnsi="Times New Roman" w:cs="Times New Roman"/>
          <w:sz w:val="24"/>
          <w:szCs w:val="24"/>
        </w:rPr>
      </w:pPr>
      <w:bookmarkStart w:id="8" w:name="_Toc12743"/>
      <w:bookmarkStart w:id="9" w:name="_Toc30274"/>
      <w:bookmarkStart w:id="10" w:name="_Toc28325"/>
      <w:bookmarkStart w:id="11" w:name="_Toc7525"/>
      <w:bookmarkStart w:id="12" w:name="_Toc25854"/>
      <w:bookmarkStart w:id="13" w:name="_Toc18323"/>
      <w:bookmarkStart w:id="14" w:name="_Toc24790"/>
      <w:bookmarkStart w:id="15" w:name="_Toc27832"/>
      <w:bookmarkStart w:id="16" w:name="_Toc14547"/>
      <w:bookmarkStart w:id="17" w:name="_Toc2637"/>
      <w:bookmarkStart w:id="18" w:name="_Toc18941"/>
      <w:bookmarkStart w:id="19" w:name="_Toc19692"/>
      <w:bookmarkStart w:id="20" w:name="_Toc29954"/>
      <w:bookmarkStart w:id="21" w:name="_Toc20870"/>
      <w:r>
        <w:rPr>
          <w:rFonts w:hint="default" w:ascii="Times New Roman" w:hAnsi="Times New Roman" w:cs="Times New Roman"/>
          <w:sz w:val="24"/>
          <w:szCs w:val="24"/>
        </w:rPr>
        <w:t xml:space="preserve">Pengolahan Citra atau </w:t>
      </w:r>
      <w:r>
        <w:rPr>
          <w:rFonts w:hint="default" w:ascii="Times New Roman" w:hAnsi="Times New Roman" w:cs="Times New Roman"/>
          <w:i/>
          <w:iCs/>
          <w:sz w:val="24"/>
          <w:szCs w:val="24"/>
        </w:rPr>
        <w:t>Image Processin</w:t>
      </w:r>
      <w:r>
        <w:rPr>
          <w:rFonts w:hint="default" w:ascii="Times New Roman" w:hAnsi="Times New Roman" w:cs="Times New Roman"/>
          <w:i/>
          <w:iCs/>
          <w:sz w:val="24"/>
          <w:szCs w:val="24"/>
          <w:lang w:val="en-US"/>
        </w:rPr>
        <w:t>g</w:t>
      </w:r>
      <w:bookmarkEnd w:id="8"/>
      <w:bookmarkEnd w:id="9"/>
      <w:bookmarkEnd w:id="10"/>
      <w:bookmarkEnd w:id="11"/>
      <w:bookmarkEnd w:id="12"/>
    </w:p>
    <w:p>
      <w:pPr>
        <w:keepNext w:val="0"/>
        <w:keepLines w:val="0"/>
        <w:pageBreakBefore w:val="0"/>
        <w:widowControl/>
        <w:numPr>
          <w:ilvl w:val="0"/>
          <w:numId w:val="0"/>
        </w:numPr>
        <w:tabs>
          <w:tab w:val="left" w:pos="0"/>
        </w:tabs>
        <w:kinsoku/>
        <w:wordWrap/>
        <w:overflowPunct/>
        <w:topLinePunct w:val="0"/>
        <w:autoSpaceDE/>
        <w:autoSpaceDN/>
        <w:bidi w:val="0"/>
        <w:adjustRightInd/>
        <w:snapToGrid/>
        <w:ind w:left="430" w:leftChars="215"/>
        <w:jc w:val="center"/>
        <w:textAlignment w:val="auto"/>
      </w:pPr>
      <w:r>
        <w:drawing>
          <wp:inline distT="0" distB="0" distL="114300" distR="114300">
            <wp:extent cx="4297680" cy="1468755"/>
            <wp:effectExtent l="0" t="0" r="7620" b="1714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5"/>
                    <a:stretch>
                      <a:fillRect/>
                    </a:stretch>
                  </pic:blipFill>
                  <pic:spPr>
                    <a:xfrm>
                      <a:off x="0" y="0"/>
                      <a:ext cx="4297680" cy="1468755"/>
                    </a:xfrm>
                    <a:prstGeom prst="rect">
                      <a:avLst/>
                    </a:prstGeom>
                    <a:noFill/>
                    <a:ln>
                      <a:noFill/>
                    </a:ln>
                  </pic:spPr>
                </pic:pic>
              </a:graphicData>
            </a:graphic>
          </wp:inline>
        </w:drawing>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ind w:left="430" w:leftChars="215"/>
        <w:jc w:val="center"/>
        <w:textAlignment w:val="auto"/>
        <w:rPr>
          <w:rFonts w:hint="default" w:ascii="Times New Roman" w:hAnsi="Times New Roma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w:t>
      </w:r>
      <w:r>
        <w:rPr>
          <w:rFonts w:hint="default" w:ascii="Times New Roman" w:hAnsi="Times New Roman" w:cs="Times New Roman"/>
          <w:sz w:val="18"/>
          <w:szCs w:val="18"/>
        </w:rPr>
        <w:fldChar w:fldCharType="end"/>
      </w:r>
      <w:bookmarkStart w:id="22" w:name="_Toc2839"/>
      <w:r>
        <w:rPr>
          <w:rFonts w:hint="default" w:ascii="Times New Roman" w:hAnsi="Times New Roman" w:cs="Times New Roman"/>
          <w:sz w:val="18"/>
          <w:szCs w:val="18"/>
          <w:lang w:val="en-US"/>
        </w:rPr>
        <w:t xml:space="preserve"> Visualisasi Citra Digital</w:t>
      </w:r>
      <w:bookmarkEnd w:id="22"/>
    </w:p>
    <w:p>
      <w:pPr>
        <w:keepNext w:val="0"/>
        <w:keepLines w:val="0"/>
        <w:pageBreakBefore w:val="0"/>
        <w:widowControl/>
        <w:kinsoku/>
        <w:wordWrap/>
        <w:overflowPunct/>
        <w:topLinePunct w:val="0"/>
        <w:autoSpaceDE/>
        <w:autoSpaceDN/>
        <w:bidi w:val="0"/>
        <w:adjustRightInd/>
        <w:snapToGrid/>
        <w:spacing w:before="181" w:beforeLines="50"/>
        <w:ind w:left="430" w:leftChars="215" w:firstLine="720" w:firstLineChars="300"/>
        <w:textAlignment w:val="auto"/>
        <w:rPr>
          <w:rFonts w:ascii="Times New Roman" w:hAnsi="Times New Roman" w:eastAsia="SimSun" w:cs="Times New Roman"/>
          <w:sz w:val="24"/>
          <w:szCs w:val="24"/>
        </w:rPr>
      </w:pPr>
      <w:r>
        <w:rPr>
          <w:rFonts w:ascii="Times New Roman" w:hAnsi="Times New Roman" w:eastAsia="SimSun" w:cs="Times New Roman"/>
          <w:sz w:val="24"/>
          <w:szCs w:val="24"/>
        </w:rPr>
        <w:t xml:space="preserve">Pengolahan citra atau </w:t>
      </w:r>
      <w:r>
        <w:rPr>
          <w:rFonts w:ascii="Times New Roman" w:hAnsi="Times New Roman" w:eastAsia="SimSun" w:cs="Times New Roman"/>
          <w:i/>
          <w:iCs/>
          <w:sz w:val="24"/>
          <w:szCs w:val="24"/>
        </w:rPr>
        <w:t xml:space="preserve">image processing </w:t>
      </w:r>
      <w:r>
        <w:rPr>
          <w:rFonts w:ascii="Times New Roman" w:hAnsi="Times New Roman" w:eastAsia="SimSun" w:cs="Times New Roman"/>
          <w:sz w:val="24"/>
          <w:szCs w:val="24"/>
        </w:rPr>
        <w:t>adalah proses atau serangkaian teknik untuk memanipulasi gambar atau citra digital dengan tujuan meningkatkan kualitas, mengubah karakteristik, atau mengekstrak informasi tertentu dari citra tersebut</w:t>
      </w:r>
      <w:sdt>
        <w:sdtPr>
          <w:rPr>
            <w:rFonts w:ascii="Times New Roman" w:hAnsi="Times New Roman" w:eastAsia="SimSun" w:cs="Times New Roman"/>
            <w:sz w:val="24"/>
            <w:szCs w:val="24"/>
          </w:rPr>
          <w:id w:val="2066830991"/>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Ope21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[1]</w:t>
          </w:r>
          <w:r>
            <w:rPr>
              <w:rFonts w:ascii="Times New Roman" w:hAnsi="Times New Roman" w:eastAsia="SimSun" w:cs="Times New Roman"/>
              <w:sz w:val="24"/>
              <w:szCs w:val="24"/>
              <w:vertAlign w:val="superscript"/>
            </w:rPr>
            <w:fldChar w:fldCharType="end"/>
          </w:r>
        </w:sdtContent>
      </w:sdt>
      <w:sdt>
        <w:sdtPr>
          <w:rPr>
            <w:rFonts w:ascii="Times New Roman" w:hAnsi="Times New Roman" w:eastAsia="SimSun" w:cs="Times New Roman"/>
            <w:sz w:val="24"/>
            <w:szCs w:val="24"/>
            <w:vertAlign w:val="superscript"/>
          </w:rPr>
          <w:id w:val="-1058390537"/>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Adi23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[2]</w:t>
          </w:r>
          <w:r>
            <w:rPr>
              <w:rFonts w:ascii="Times New Roman" w:hAnsi="Times New Roman" w:eastAsia="SimSun" w:cs="Times New Roman"/>
              <w:sz w:val="24"/>
              <w:szCs w:val="24"/>
              <w:vertAlign w:val="superscript"/>
            </w:rPr>
            <w:fldChar w:fldCharType="end"/>
          </w:r>
        </w:sdtContent>
      </w:sdt>
      <w:r>
        <w:rPr>
          <w:rFonts w:ascii="Times New Roman" w:hAnsi="Times New Roman" w:eastAsia="SimSun" w:cs="Times New Roman"/>
          <w:sz w:val="24"/>
          <w:szCs w:val="24"/>
        </w:rPr>
        <w:t>. Pada pengolahan citra, ekstraksi gambar merupakan tahap inti dari pengolahan citra itu sendiri dan pada tahap ekstraksi gambar juga merupakah kunci dalam pengenalan wajah atau analisis citra pada wajah secara umum.</w:t>
      </w:r>
    </w:p>
    <w:p>
      <w:pPr>
        <w:ind w:left="430" w:leftChars="215"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Citra digital pada gambar sebenarnya, jika dilihat lebih mendalam, hanyalah sebuah kumpulan titik-titik </w:t>
      </w:r>
      <w:r>
        <w:rPr>
          <w:rFonts w:ascii="Times New Roman" w:hAnsi="Times New Roman" w:eastAsia="SimSun" w:cs="Times New Roman"/>
          <w:i/>
          <w:iCs/>
          <w:sz w:val="24"/>
          <w:szCs w:val="24"/>
        </w:rPr>
        <w:t xml:space="preserve">(pixel) </w:t>
      </w:r>
      <w:r>
        <w:rPr>
          <w:rFonts w:ascii="Times New Roman" w:hAnsi="Times New Roman" w:eastAsia="SimSun" w:cs="Times New Roman"/>
          <w:sz w:val="24"/>
          <w:szCs w:val="24"/>
        </w:rPr>
        <w:t xml:space="preserve">yang tersusun dengan variasi warna pada setiap </w:t>
      </w:r>
      <w:r>
        <w:rPr>
          <w:rFonts w:ascii="Times New Roman" w:hAnsi="Times New Roman" w:eastAsia="SimSun" w:cs="Times New Roman"/>
          <w:i/>
          <w:iCs/>
          <w:sz w:val="24"/>
          <w:szCs w:val="24"/>
        </w:rPr>
        <w:t>pixelnya</w:t>
      </w:r>
      <w:r>
        <w:rPr>
          <w:rFonts w:ascii="Times New Roman" w:hAnsi="Times New Roman" w:eastAsia="SimSun" w:cs="Times New Roman"/>
          <w:sz w:val="24"/>
          <w:szCs w:val="24"/>
        </w:rPr>
        <w:t xml:space="preserve">. Warna pada </w:t>
      </w:r>
      <w:r>
        <w:rPr>
          <w:rFonts w:ascii="Times New Roman" w:hAnsi="Times New Roman" w:eastAsia="SimSun" w:cs="Times New Roman"/>
          <w:i/>
          <w:iCs/>
          <w:sz w:val="24"/>
          <w:szCs w:val="24"/>
        </w:rPr>
        <w:t xml:space="preserve">pixel </w:t>
      </w:r>
      <w:r>
        <w:rPr>
          <w:rFonts w:ascii="Times New Roman" w:hAnsi="Times New Roman" w:eastAsia="SimSun" w:cs="Times New Roman"/>
          <w:sz w:val="24"/>
          <w:szCs w:val="24"/>
        </w:rPr>
        <w:t>direpresentasikan sebagai angka, dan angka inilah yang dapat diolah untuk memanipulasi gambar seperti yang sudah disebutkan sebelumnya.</w:t>
      </w:r>
      <w:sdt>
        <w:sdtPr>
          <w:rPr>
            <w:rFonts w:ascii="Times New Roman" w:hAnsi="Times New Roman" w:eastAsia="SimSun" w:cs="Times New Roman"/>
            <w:sz w:val="24"/>
            <w:szCs w:val="24"/>
          </w:rPr>
          <w:id w:val="-1351018558"/>
        </w:sdtPr>
        <w:sdtEndPr>
          <w:rPr>
            <w:rFonts w:ascii="Times New Roman" w:hAnsi="Times New Roman" w:eastAsia="SimSun" w:cs="Times New Roman"/>
            <w:sz w:val="24"/>
            <w:szCs w:val="24"/>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Adi23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w:t>
          </w:r>
          <w:sdt>
            <w:sdtPr>
              <w:rPr>
                <w:rFonts w:ascii="Times New Roman" w:hAnsi="Times New Roman" w:eastAsia="SimSun" w:cs="Times New Roman"/>
                <w:sz w:val="24"/>
                <w:szCs w:val="24"/>
              </w:rPr>
              <w:id w:val="2066830991"/>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Ope21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[1]</w:t>
              </w:r>
              <w:r>
                <w:rPr>
                  <w:rFonts w:ascii="Times New Roman" w:hAnsi="Times New Roman" w:eastAsia="SimSun" w:cs="Times New Roman"/>
                  <w:sz w:val="24"/>
                  <w:szCs w:val="24"/>
                  <w:vertAlign w:val="superscript"/>
                </w:rPr>
                <w:fldChar w:fldCharType="end"/>
              </w:r>
            </w:sdtContent>
          </w:sdt>
          <w:r>
            <w:rPr>
              <w:rFonts w:hint="default" w:ascii="Times New Roman" w:hAnsi="Times New Roman" w:eastAsia="SimSun" w:cs="Times New Roman"/>
              <w:sz w:val="24"/>
              <w:szCs w:val="24"/>
              <w:vertAlign w:val="superscript"/>
              <w:lang w:val="en-US"/>
            </w:rPr>
            <w:t xml:space="preserve"> </w:t>
          </w:r>
          <w:r>
            <w:rPr>
              <w:rFonts w:ascii="Times New Roman" w:hAnsi="Times New Roman" w:eastAsia="SimSun" w:cs="Times New Roman"/>
              <w:sz w:val="24"/>
              <w:szCs w:val="24"/>
              <w:vertAlign w:val="superscript"/>
            </w:rPr>
            <w:t>[2]</w:t>
          </w:r>
          <w:r>
            <w:rPr>
              <w:rFonts w:ascii="Times New Roman" w:hAnsi="Times New Roman" w:eastAsia="SimSun" w:cs="Times New Roman"/>
              <w:sz w:val="24"/>
              <w:szCs w:val="24"/>
              <w:vertAlign w:val="superscript"/>
            </w:rPr>
            <w:fldChar w:fldCharType="end"/>
          </w:r>
        </w:sdtContent>
      </w:sdt>
    </w:p>
    <w:p>
      <w:pPr>
        <w:ind w:left="430" w:leftChars="215" w:firstLine="720" w:firstLineChars="300"/>
        <w:rPr>
          <w:rFonts w:ascii="Times New Roman" w:hAnsi="Times New Roman" w:eastAsia="SimSun" w:cs="Times New Roman"/>
          <w:sz w:val="24"/>
          <w:szCs w:val="24"/>
        </w:rPr>
        <w:sectPr>
          <w:headerReference r:id="rId5" w:type="default"/>
          <w:footerReference r:id="rId6" w:type="default"/>
          <w:pgSz w:w="11906" w:h="16838"/>
          <w:pgMar w:top="2268" w:right="1134" w:bottom="1417" w:left="2268" w:header="720" w:footer="720" w:gutter="0"/>
          <w:cols w:space="0" w:num="1"/>
          <w:docGrid w:linePitch="360" w:charSpace="0"/>
        </w:sectPr>
      </w:pPr>
      <w:r>
        <w:rPr>
          <w:rFonts w:ascii="Times New Roman" w:hAnsi="Times New Roman" w:eastAsia="SimSun" w:cs="Times New Roman"/>
          <w:sz w:val="24"/>
          <w:szCs w:val="24"/>
        </w:rPr>
        <w:t>Pada citra khususnya citra RGB</w:t>
      </w:r>
      <w:r>
        <w:rPr>
          <w:rFonts w:hint="default" w:ascii="Times New Roman" w:hAnsi="Times New Roman" w:eastAsia="SimSun" w:cs="Times New Roman"/>
          <w:sz w:val="24"/>
          <w:szCs w:val="24"/>
          <w:lang w:val="en-US"/>
        </w:rPr>
        <w:t xml:space="preserve"> (Red, Gree, Blue)</w:t>
      </w:r>
      <w:r>
        <w:rPr>
          <w:rFonts w:ascii="Times New Roman" w:hAnsi="Times New Roman" w:eastAsia="SimSun" w:cs="Times New Roman"/>
          <w:sz w:val="24"/>
          <w:szCs w:val="24"/>
        </w:rPr>
        <w:t>, gambar tersebut terdiri dari tiga komponen warna yang mewakili kedalaman warna yang diwakili oleh angka 0 hingga 255. R yaitu untuk warna merah atau red, dari 0 untuk hitam sampai 255 yaitu merah, G untuk hijau atau green, dari 0 yaitu hitam sampai 255 yaitu biru. Ketika ketiga komponen ini jika digabungkan, mereka akan membentuk warna baru yang diinginkan</w:t>
      </w:r>
      <w:r>
        <w:rPr>
          <w:rFonts w:hint="default" w:ascii="Times New Roman" w:hAnsi="Times New Roman" w:eastAsia="SimSun" w:cs="Times New Roman"/>
          <w:sz w:val="24"/>
          <w:szCs w:val="24"/>
          <w:lang w:val="en-US"/>
        </w:rPr>
        <w:t xml:space="preserve">, </w:t>
      </w:r>
      <w:r>
        <w:rPr>
          <w:rFonts w:ascii="Times New Roman" w:hAnsi="Times New Roman" w:eastAsia="SimSun" w:cs="Times New Roman"/>
          <w:sz w:val="24"/>
          <w:szCs w:val="24"/>
        </w:rPr>
        <w:t>seperti mencampur warna antara biru dan kuning maka akan membuat warna baru yaitu hijau.</w:t>
      </w:r>
      <w:sdt>
        <w:sdtPr>
          <w:rPr>
            <w:rFonts w:ascii="Times New Roman" w:hAnsi="Times New Roman" w:eastAsia="SimSun" w:cs="Times New Roman"/>
            <w:sz w:val="24"/>
            <w:szCs w:val="24"/>
          </w:rPr>
          <w:id w:val="554445122"/>
        </w:sdtPr>
        <w:sdtEndPr>
          <w:rPr>
            <w:rFonts w:ascii="Times New Roman" w:hAnsi="Times New Roman" w:eastAsia="SimSun" w:cs="Times New Roman"/>
            <w:sz w:val="24"/>
            <w:szCs w:val="24"/>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Adi23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w:t>
          </w:r>
          <w:sdt>
            <w:sdtPr>
              <w:rPr>
                <w:rFonts w:ascii="Times New Roman" w:hAnsi="Times New Roman" w:eastAsia="SimSun" w:cs="Times New Roman"/>
                <w:sz w:val="24"/>
                <w:szCs w:val="24"/>
                <w:vertAlign w:val="superscript"/>
              </w:rPr>
              <w:id w:val="2066830991"/>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Ope21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[1]</w:t>
              </w:r>
              <w:r>
                <w:rPr>
                  <w:rFonts w:ascii="Times New Roman" w:hAnsi="Times New Roman" w:eastAsia="SimSun" w:cs="Times New Roman"/>
                  <w:sz w:val="24"/>
                  <w:szCs w:val="24"/>
                  <w:vertAlign w:val="superscript"/>
                </w:rPr>
                <w:fldChar w:fldCharType="end"/>
              </w:r>
              <w:r>
                <w:rPr>
                  <w:rFonts w:hint="default" w:ascii="Times New Roman" w:hAnsi="Times New Roman" w:eastAsia="SimSun" w:cs="Times New Roman"/>
                  <w:sz w:val="24"/>
                  <w:szCs w:val="24"/>
                  <w:vertAlign w:val="superscript"/>
                  <w:lang w:val="en-US"/>
                </w:rPr>
                <w:t xml:space="preserve"> </w:t>
              </w:r>
              <w:r>
                <w:rPr>
                  <w:rFonts w:ascii="Times New Roman" w:hAnsi="Times New Roman" w:eastAsia="SimSun" w:cs="Times New Roman"/>
                  <w:sz w:val="24"/>
                  <w:szCs w:val="24"/>
                  <w:vertAlign w:val="superscript"/>
                </w:rPr>
                <w:t>[2]</w:t>
              </w:r>
            </w:sdtContent>
          </w:sdt>
          <w:r>
            <w:rPr>
              <w:rFonts w:ascii="Times New Roman" w:hAnsi="Times New Roman" w:eastAsia="SimSun" w:cs="Times New Roman"/>
              <w:sz w:val="24"/>
              <w:szCs w:val="24"/>
              <w:vertAlign w:val="superscript"/>
            </w:rPr>
            <w:fldChar w:fldCharType="end"/>
          </w:r>
          <w:r>
            <w:rPr>
              <w:rFonts w:hint="default" w:ascii="Times New Roman" w:hAnsi="Times New Roman" w:eastAsia="SimSun" w:cs="Times New Roman"/>
              <w:sz w:val="24"/>
              <w:szCs w:val="24"/>
              <w:vertAlign w:val="superscript"/>
              <w:lang w:val="en-US"/>
            </w:rPr>
            <w:t xml:space="preserve"> [3] </w:t>
          </w:r>
          <w:r>
            <w:rPr>
              <w:rFonts w:ascii="Times New Roman" w:hAnsi="Times New Roman" w:eastAsia="SimSun" w:cs="Times New Roman"/>
              <w:sz w:val="24"/>
              <w:szCs w:val="24"/>
              <w:vertAlign w:val="superscript"/>
            </w:rPr>
            <w:t>[</w:t>
          </w:r>
          <w:r>
            <w:rPr>
              <w:rFonts w:hint="default" w:ascii="Times New Roman" w:hAnsi="Times New Roman" w:eastAsia="SimSun" w:cs="Times New Roman"/>
              <w:sz w:val="24"/>
              <w:szCs w:val="24"/>
              <w:vertAlign w:val="superscript"/>
              <w:lang w:val="en-US"/>
            </w:rPr>
            <w:t>4</w:t>
          </w:r>
          <w:r>
            <w:rPr>
              <w:rFonts w:ascii="Times New Roman" w:hAnsi="Times New Roman" w:eastAsia="SimSun" w:cs="Times New Roman"/>
              <w:sz w:val="24"/>
              <w:szCs w:val="24"/>
              <w:vertAlign w:val="superscript"/>
            </w:rPr>
            <w:t>]</w:t>
          </w:r>
        </w:sdtContent>
      </w:sdt>
    </w:p>
    <w:p>
      <w:pPr>
        <w:pStyle w:val="2"/>
        <w:keepNext/>
        <w:keepLines/>
        <w:pageBreakBefore w:val="0"/>
        <w:widowControl/>
        <w:numPr>
          <w:ilvl w:val="1"/>
          <w:numId w:val="11"/>
        </w:numPr>
        <w:kinsoku/>
        <w:wordWrap/>
        <w:overflowPunct/>
        <w:topLinePunct w:val="0"/>
        <w:autoSpaceDE/>
        <w:autoSpaceDN/>
        <w:bidi w:val="0"/>
        <w:adjustRightInd/>
        <w:snapToGrid/>
        <w:spacing w:before="0" w:beforeAutospacing="0" w:after="0" w:afterAutospacing="0" w:line="416" w:lineRule="auto"/>
        <w:ind w:left="0" w:leftChars="0" w:firstLine="0"/>
        <w:textAlignment w:val="auto"/>
        <w:rPr>
          <w:rFonts w:hint="default" w:ascii="Times New Roman" w:hAnsi="Times New Roman" w:cs="Times New Roman"/>
          <w:i/>
          <w:iCs/>
          <w:sz w:val="24"/>
          <w:szCs w:val="24"/>
        </w:rPr>
      </w:pPr>
      <w:bookmarkStart w:id="23" w:name="_Toc8169"/>
      <w:bookmarkStart w:id="24" w:name="_Toc31221"/>
      <w:bookmarkStart w:id="25" w:name="_Toc14186"/>
      <w:r>
        <w:rPr>
          <w:rFonts w:hint="default" w:ascii="Times New Roman" w:hAnsi="Times New Roman" w:cs="Times New Roman"/>
          <w:i/>
          <w:iCs/>
          <w:sz w:val="24"/>
          <w:szCs w:val="24"/>
        </w:rPr>
        <w:t>Artificial Intelligence (AI)</w:t>
      </w:r>
      <w:bookmarkEnd w:id="13"/>
      <w:bookmarkEnd w:id="14"/>
      <w:bookmarkEnd w:id="23"/>
      <w:bookmarkEnd w:id="24"/>
      <w:bookmarkEnd w:id="25"/>
    </w:p>
    <w:p>
      <w:pPr>
        <w:keepNext w:val="0"/>
        <w:keepLines w:val="0"/>
        <w:pageBreakBefore w:val="0"/>
        <w:widowControl/>
        <w:tabs>
          <w:tab w:val="left" w:pos="0"/>
        </w:tabs>
        <w:kinsoku/>
        <w:wordWrap/>
        <w:overflowPunct/>
        <w:topLinePunct w:val="0"/>
        <w:autoSpaceDE/>
        <w:autoSpaceDN/>
        <w:bidi w:val="0"/>
        <w:adjustRightInd/>
        <w:snapToGrid/>
        <w:spacing w:before="181" w:beforeLines="50"/>
        <w:ind w:left="430" w:leftChars="215"/>
        <w:jc w:val="center"/>
        <w:textAlignment w:val="auto"/>
        <w:rPr>
          <w:rFonts w:ascii="Times New Roman" w:hAnsi="Times New Roman" w:eastAsia="SimSun" w:cs="Times New Roman"/>
          <w:b/>
          <w:bCs/>
          <w:sz w:val="24"/>
          <w:szCs w:val="24"/>
        </w:rPr>
      </w:pPr>
      <w:r>
        <w:rPr>
          <w:rFonts w:ascii="Times New Roman" w:hAnsi="Times New Roman" w:eastAsia="SimSun" w:cs="Times New Roman"/>
          <w:b/>
          <w:bCs/>
          <w:sz w:val="24"/>
          <w:szCs w:val="24"/>
        </w:rPr>
        <w:drawing>
          <wp:inline distT="0" distB="0" distL="114300" distR="114300">
            <wp:extent cx="2809240" cy="1181735"/>
            <wp:effectExtent l="0" t="0" r="10160" b="18415"/>
            <wp:docPr id="48" name="Picture 48" descr="AI-vs-ML-vs-Deep-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I-vs-ML-vs-Deep-Learning"/>
                    <pic:cNvPicPr>
                      <a:picLocks noChangeAspect="1"/>
                    </pic:cNvPicPr>
                  </pic:nvPicPr>
                  <pic:blipFill>
                    <a:blip r:embed="rId16"/>
                    <a:stretch>
                      <a:fillRect/>
                    </a:stretch>
                  </pic:blipFill>
                  <pic:spPr>
                    <a:xfrm>
                      <a:off x="0" y="0"/>
                      <a:ext cx="2809240" cy="1181735"/>
                    </a:xfrm>
                    <a:prstGeom prst="rect">
                      <a:avLst/>
                    </a:prstGeom>
                  </pic:spPr>
                </pic:pic>
              </a:graphicData>
            </a:graphic>
          </wp:inline>
        </w:drawing>
      </w:r>
    </w:p>
    <w:p>
      <w:pPr>
        <w:pStyle w:val="23"/>
        <w:tabs>
          <w:tab w:val="left" w:pos="0"/>
        </w:tabs>
        <w:ind w:left="430" w:leftChars="215"/>
        <w:jc w:val="center"/>
        <w:rPr>
          <w:rFonts w:ascii="Times New Roman" w:hAnsi="Times New Roman" w:eastAsia="SimSun" w:cs="Times New Roman"/>
          <w:b/>
          <w:bCs/>
          <w:sz w:val="24"/>
          <w:szCs w:val="24"/>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2</w:t>
      </w:r>
      <w:r>
        <w:rPr>
          <w:rFonts w:hint="default" w:ascii="Times New Roman" w:hAnsi="Times New Roman" w:cs="Times New Roman"/>
          <w:sz w:val="18"/>
          <w:szCs w:val="18"/>
        </w:rPr>
        <w:fldChar w:fldCharType="end"/>
      </w:r>
      <w:bookmarkStart w:id="26" w:name="_Toc943"/>
      <w:r>
        <w:rPr>
          <w:rFonts w:hint="default" w:ascii="Times New Roman" w:hAnsi="Times New Roman" w:cs="Times New Roman"/>
          <w:sz w:val="18"/>
          <w:szCs w:val="18"/>
          <w:lang w:val="en-US"/>
        </w:rPr>
        <w:t xml:space="preserve"> Paradigma Kecerdasan Buatan</w:t>
      </w:r>
      <w:bookmarkEnd w:id="26"/>
    </w:p>
    <w:p>
      <w:pPr>
        <w:keepNext w:val="0"/>
        <w:keepLines w:val="0"/>
        <w:pageBreakBefore w:val="0"/>
        <w:widowControl/>
        <w:tabs>
          <w:tab w:val="left" w:pos="0"/>
        </w:tabs>
        <w:kinsoku/>
        <w:wordWrap/>
        <w:overflowPunct/>
        <w:topLinePunct w:val="0"/>
        <w:autoSpaceDE/>
        <w:autoSpaceDN/>
        <w:bidi w:val="0"/>
        <w:adjustRightInd/>
        <w:snapToGrid/>
        <w:spacing w:before="181" w:beforeLines="50"/>
        <w:ind w:left="430" w:leftChars="215" w:firstLine="720" w:firstLineChars="300"/>
        <w:textAlignment w:val="auto"/>
        <w:rPr>
          <w:rFonts w:ascii="Times New Roman" w:hAnsi="Times New Roman" w:eastAsia="SimSun" w:cs="Times New Roman"/>
          <w:sz w:val="24"/>
          <w:szCs w:val="24"/>
        </w:rPr>
      </w:pPr>
      <w:r>
        <w:rPr>
          <w:rFonts w:ascii="Times New Roman" w:hAnsi="Times New Roman" w:eastAsia="SimSun" w:cs="Times New Roman"/>
          <w:i/>
          <w:iCs/>
          <w:sz w:val="24"/>
          <w:szCs w:val="24"/>
        </w:rPr>
        <w:t xml:space="preserve">Artificial Intelligence (AI) </w:t>
      </w:r>
      <w:r>
        <w:rPr>
          <w:rFonts w:ascii="Times New Roman" w:hAnsi="Times New Roman" w:eastAsia="SimSun" w:cs="Times New Roman"/>
          <w:sz w:val="24"/>
          <w:szCs w:val="24"/>
        </w:rPr>
        <w:t xml:space="preserve">atau Kecerdasan Buatan adalah bidang ilmu komputer atau </w:t>
      </w:r>
      <w:r>
        <w:rPr>
          <w:rFonts w:ascii="Times New Roman" w:hAnsi="Times New Roman" w:eastAsia="SimSun" w:cs="Times New Roman"/>
          <w:i/>
          <w:iCs/>
          <w:sz w:val="24"/>
          <w:szCs w:val="24"/>
        </w:rPr>
        <w:t xml:space="preserve">computer secience </w:t>
      </w:r>
      <w:r>
        <w:rPr>
          <w:rFonts w:ascii="Times New Roman" w:hAnsi="Times New Roman" w:eastAsia="SimSun" w:cs="Times New Roman"/>
          <w:sz w:val="24"/>
          <w:szCs w:val="24"/>
        </w:rPr>
        <w:t>yang bertujuan untuk mengembangkan sistem komputer yang mampu melakukan tugas-tugas yang biasanya memerlukan kecerdasan manusia. Dalam konteks ini, tujuan utamanya adalah menciptakan mesin yang dapat berpikir</w:t>
      </w:r>
      <w:r>
        <w:rPr>
          <w:rFonts w:hint="default" w:ascii="Times New Roman" w:hAnsi="Times New Roman" w:eastAsia="SimSun" w:cs="Times New Roman"/>
          <w:sz w:val="24"/>
          <w:szCs w:val="24"/>
          <w:lang w:val="en-US"/>
        </w:rPr>
        <w:t xml:space="preserve"> cerdas, mampu </w:t>
      </w:r>
      <w:r>
        <w:rPr>
          <w:rFonts w:ascii="Times New Roman" w:hAnsi="Times New Roman" w:eastAsia="SimSun" w:cs="Times New Roman"/>
          <w:sz w:val="24"/>
          <w:szCs w:val="24"/>
        </w:rPr>
        <w:t>belajar, merencanakan, dan menyelesaikan masalah dengan cara yang mirip dengan kemampuan manusia</w:t>
      </w:r>
      <w:r>
        <w:rPr>
          <w:rFonts w:hint="default" w:ascii="Times New Roman" w:hAnsi="Times New Roman" w:eastAsia="SimSun" w:cs="Times New Roman"/>
          <w:sz w:val="24"/>
          <w:szCs w:val="24"/>
          <w:lang w:val="en-US"/>
        </w:rPr>
        <w:t>.</w:t>
      </w:r>
      <w:sdt>
        <w:sdtPr>
          <w:rPr>
            <w:rFonts w:ascii="Times New Roman" w:hAnsi="Times New Roman" w:eastAsia="SimSun" w:cs="Times New Roman"/>
            <w:sz w:val="24"/>
            <w:szCs w:val="24"/>
          </w:rPr>
          <w:id w:val="1432935931"/>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Ope21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[1]</w:t>
          </w:r>
          <w:r>
            <w:rPr>
              <w:rFonts w:ascii="Times New Roman" w:hAnsi="Times New Roman" w:eastAsia="SimSun" w:cs="Times New Roman"/>
              <w:sz w:val="24"/>
              <w:szCs w:val="24"/>
              <w:vertAlign w:val="superscript"/>
            </w:rPr>
            <w:fldChar w:fldCharType="end"/>
          </w:r>
        </w:sdtContent>
      </w:sdt>
      <w:sdt>
        <w:sdtPr>
          <w:rPr>
            <w:rFonts w:ascii="Times New Roman" w:hAnsi="Times New Roman" w:eastAsia="SimSun" w:cs="Times New Roman"/>
            <w:sz w:val="24"/>
            <w:szCs w:val="24"/>
            <w:vertAlign w:val="superscript"/>
          </w:rPr>
          <w:id w:val="416292636"/>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Dee23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w:t>
          </w:r>
          <w:r>
            <w:rPr>
              <w:rFonts w:hint="default" w:ascii="Times New Roman" w:hAnsi="Times New Roman" w:eastAsia="SimSun" w:cs="Times New Roman"/>
              <w:sz w:val="24"/>
              <w:szCs w:val="24"/>
              <w:vertAlign w:val="superscript"/>
              <w:lang w:val="en-US"/>
            </w:rPr>
            <w:t>5</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vertAlign w:val="superscript"/>
            </w:rPr>
            <w:fldChar w:fldCharType="end"/>
          </w:r>
        </w:sdtContent>
      </w:sdt>
    </w:p>
    <w:p>
      <w:pPr>
        <w:tabs>
          <w:tab w:val="left" w:pos="0"/>
        </w:tabs>
        <w:ind w:left="430" w:leftChars="215"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Tidak semua program atau aplikasi merupakan bagian dari pengembangan </w:t>
      </w:r>
      <w:r>
        <w:rPr>
          <w:rFonts w:ascii="Times New Roman" w:hAnsi="Times New Roman" w:eastAsia="SimSun" w:cs="Times New Roman"/>
          <w:i/>
          <w:iCs/>
          <w:sz w:val="24"/>
          <w:szCs w:val="24"/>
        </w:rPr>
        <w:t>AI</w:t>
      </w:r>
      <w:r>
        <w:rPr>
          <w:rFonts w:ascii="Times New Roman" w:hAnsi="Times New Roman" w:eastAsia="SimSun" w:cs="Times New Roman"/>
          <w:sz w:val="24"/>
          <w:szCs w:val="24"/>
        </w:rPr>
        <w:t>. Terdapat perbedaan antara pemogrman non-</w:t>
      </w:r>
      <w:r>
        <w:rPr>
          <w:rFonts w:ascii="Times New Roman" w:hAnsi="Times New Roman" w:eastAsia="SimSun" w:cs="Times New Roman"/>
          <w:i/>
          <w:iCs/>
          <w:sz w:val="24"/>
          <w:szCs w:val="24"/>
        </w:rPr>
        <w:t xml:space="preserve">AI </w:t>
      </w:r>
      <w:r>
        <w:rPr>
          <w:rFonts w:ascii="Times New Roman" w:hAnsi="Times New Roman" w:eastAsia="SimSun" w:cs="Times New Roman"/>
          <w:sz w:val="24"/>
          <w:szCs w:val="24"/>
        </w:rPr>
        <w:t xml:space="preserve">(pemrograman tradisional) dengan penerapan teknologi </w:t>
      </w:r>
      <w:r>
        <w:rPr>
          <w:rFonts w:ascii="Times New Roman" w:hAnsi="Times New Roman" w:eastAsia="SimSun" w:cs="Times New Roman"/>
          <w:i/>
          <w:iCs/>
          <w:sz w:val="24"/>
          <w:szCs w:val="24"/>
        </w:rPr>
        <w:t>AI</w:t>
      </w:r>
      <w:r>
        <w:rPr>
          <w:rFonts w:hint="default" w:ascii="Times New Roman" w:hAnsi="Times New Roman" w:eastAsia="SimSun" w:cs="Times New Roman"/>
          <w:i/>
          <w:iCs/>
          <w:sz w:val="24"/>
          <w:szCs w:val="24"/>
          <w:lang w:val="en-US"/>
        </w:rPr>
        <w:t xml:space="preserve"> </w:t>
      </w:r>
      <w:sdt>
        <w:sdtPr>
          <w:rPr>
            <w:rFonts w:ascii="Times New Roman" w:hAnsi="Times New Roman" w:eastAsia="SimSun" w:cs="Times New Roman"/>
            <w:sz w:val="24"/>
            <w:szCs w:val="24"/>
          </w:rPr>
          <w:id w:val="-1908604977"/>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Dee23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w:t>
          </w:r>
          <w:r>
            <w:rPr>
              <w:rFonts w:hint="default" w:ascii="Times New Roman" w:hAnsi="Times New Roman" w:eastAsia="SimSun" w:cs="Times New Roman"/>
              <w:sz w:val="24"/>
              <w:szCs w:val="24"/>
              <w:vertAlign w:val="superscript"/>
              <w:lang w:val="en-US"/>
            </w:rPr>
            <w:t>5</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vertAlign w:val="superscript"/>
            </w:rPr>
            <w:fldChar w:fldCharType="end"/>
          </w:r>
        </w:sdtContent>
      </w:sd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Rid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w:t>
      </w:r>
      <w:r>
        <w:rPr>
          <w:rFonts w:hint="default" w:ascii="Times New Roman" w:hAnsi="Times New Roman" w:eastAsia="SimSun" w:cs="Times New Roman"/>
          <w:sz w:val="24"/>
          <w:szCs w:val="24"/>
          <w:vertAlign w:val="superscript"/>
          <w:lang w:val="en-US"/>
        </w:rPr>
        <w:t>6</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vertAlign w:val="superscript"/>
        </w:rPr>
        <w:fldChar w:fldCharType="end"/>
      </w:r>
      <w:r>
        <w:rPr>
          <w:rFonts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ascii="Times New Roman" w:hAnsi="Times New Roman" w:eastAsia="SimSun" w:cs="Times New Roman"/>
          <w:sz w:val="24"/>
          <w:szCs w:val="24"/>
        </w:rPr>
        <w:t xml:space="preserve">Perbedaan tersebut dijelaskan pada penjelasan berikutnya yaitu tentang </w:t>
      </w:r>
      <w:r>
        <w:rPr>
          <w:rFonts w:ascii="Times New Roman" w:hAnsi="Times New Roman" w:eastAsia="SimSun" w:cs="Times New Roman"/>
          <w:i/>
          <w:iCs/>
          <w:sz w:val="24"/>
          <w:szCs w:val="24"/>
        </w:rPr>
        <w:t>Machine Learning (ML).</w:t>
      </w:r>
    </w:p>
    <w:p>
      <w:pPr>
        <w:numPr>
          <w:ilvl w:val="254"/>
          <w:numId w:val="0"/>
        </w:numPr>
        <w:tabs>
          <w:tab w:val="left" w:pos="0"/>
        </w:tabs>
        <w:rPr>
          <w:rFonts w:ascii="Times New Roman" w:hAnsi="Times New Roman" w:eastAsia="SimSun" w:cs="Times New Roman"/>
          <w:sz w:val="24"/>
          <w:szCs w:val="24"/>
        </w:rPr>
      </w:pPr>
    </w:p>
    <w:p>
      <w:pPr>
        <w:pStyle w:val="2"/>
        <w:keepNext/>
        <w:keepLines/>
        <w:pageBreakBefore w:val="0"/>
        <w:widowControl/>
        <w:numPr>
          <w:ilvl w:val="1"/>
          <w:numId w:val="11"/>
        </w:numPr>
        <w:kinsoku/>
        <w:wordWrap/>
        <w:overflowPunct/>
        <w:topLinePunct w:val="0"/>
        <w:autoSpaceDE/>
        <w:autoSpaceDN/>
        <w:bidi w:val="0"/>
        <w:adjustRightInd/>
        <w:snapToGrid/>
        <w:spacing w:before="0" w:beforeAutospacing="0" w:after="0" w:afterAutospacing="0" w:line="416" w:lineRule="auto"/>
        <w:ind w:left="0" w:leftChars="0" w:firstLine="0"/>
        <w:textAlignment w:val="auto"/>
        <w:rPr>
          <w:rFonts w:hint="default" w:ascii="Times New Roman" w:hAnsi="Times New Roman" w:cs="Times New Roman"/>
          <w:i/>
          <w:iCs/>
          <w:sz w:val="24"/>
          <w:szCs w:val="24"/>
        </w:rPr>
      </w:pPr>
      <w:bookmarkStart w:id="27" w:name="_Toc27397"/>
      <w:bookmarkStart w:id="28" w:name="_Toc32595"/>
      <w:bookmarkStart w:id="29" w:name="_Toc1963"/>
      <w:bookmarkStart w:id="30" w:name="_Toc6577"/>
      <w:bookmarkStart w:id="31" w:name="_Toc5646"/>
      <w:r>
        <w:rPr>
          <w:rFonts w:hint="default" w:ascii="Times New Roman" w:hAnsi="Times New Roman" w:cs="Times New Roman"/>
          <w:i/>
          <w:iCs/>
          <w:sz w:val="24"/>
          <w:szCs w:val="24"/>
        </w:rPr>
        <w:t>Machine Learning (ML)</w:t>
      </w:r>
      <w:bookmarkEnd w:id="15"/>
      <w:bookmarkEnd w:id="16"/>
      <w:bookmarkEnd w:id="27"/>
      <w:bookmarkEnd w:id="28"/>
      <w:bookmarkEnd w:id="29"/>
      <w:bookmarkEnd w:id="30"/>
      <w:bookmarkEnd w:id="31"/>
    </w:p>
    <w:p>
      <w:pPr>
        <w:keepNext w:val="0"/>
        <w:keepLines w:val="0"/>
        <w:pageBreakBefore w:val="0"/>
        <w:widowControl/>
        <w:numPr>
          <w:ilvl w:val="0"/>
          <w:numId w:val="0"/>
        </w:numPr>
        <w:tabs>
          <w:tab w:val="left" w:pos="0"/>
        </w:tabs>
        <w:kinsoku/>
        <w:wordWrap/>
        <w:overflowPunct/>
        <w:topLinePunct w:val="0"/>
        <w:autoSpaceDE/>
        <w:autoSpaceDN/>
        <w:bidi w:val="0"/>
        <w:adjustRightInd/>
        <w:snapToGrid/>
        <w:ind w:left="430" w:leftChars="215"/>
        <w:jc w:val="center"/>
        <w:textAlignment w:val="auto"/>
      </w:pPr>
      <w:r>
        <w:drawing>
          <wp:inline distT="0" distB="0" distL="114300" distR="114300">
            <wp:extent cx="4645025" cy="972820"/>
            <wp:effectExtent l="0" t="0" r="3175" b="1778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7"/>
                    <a:stretch>
                      <a:fillRect/>
                    </a:stretch>
                  </pic:blipFill>
                  <pic:spPr>
                    <a:xfrm>
                      <a:off x="0" y="0"/>
                      <a:ext cx="4645025" cy="972820"/>
                    </a:xfrm>
                    <a:prstGeom prst="rect">
                      <a:avLst/>
                    </a:prstGeom>
                    <a:noFill/>
                    <a:ln>
                      <a:noFill/>
                    </a:ln>
                  </pic:spPr>
                </pic:pic>
              </a:graphicData>
            </a:graphic>
          </wp:inline>
        </w:drawing>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ind w:left="430" w:leftChars="215"/>
        <w:jc w:val="center"/>
        <w:textAlignment w:val="auto"/>
        <w:rPr>
          <w:rFonts w:hint="default" w:ascii="Times New Roman" w:hAnsi="Times New Roma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3</w:t>
      </w:r>
      <w:r>
        <w:rPr>
          <w:rFonts w:hint="default" w:ascii="Times New Roman" w:hAnsi="Times New Roman" w:cs="Times New Roman"/>
          <w:sz w:val="18"/>
          <w:szCs w:val="18"/>
        </w:rPr>
        <w:fldChar w:fldCharType="end"/>
      </w:r>
      <w:bookmarkStart w:id="32" w:name="_Toc29088"/>
      <w:r>
        <w:rPr>
          <w:rFonts w:hint="default" w:ascii="Times New Roman" w:hAnsi="Times New Roman" w:cs="Times New Roman"/>
          <w:sz w:val="18"/>
          <w:szCs w:val="18"/>
          <w:lang w:val="en-US"/>
        </w:rPr>
        <w:t xml:space="preserve"> Perbedaan Tradisional Programming &amp; ML Prograamming</w:t>
      </w:r>
      <w:bookmarkEnd w:id="32"/>
    </w:p>
    <w:p>
      <w:pPr>
        <w:keepNext w:val="0"/>
        <w:keepLines w:val="0"/>
        <w:pageBreakBefore w:val="0"/>
        <w:widowControl/>
        <w:tabs>
          <w:tab w:val="left" w:pos="0"/>
        </w:tabs>
        <w:kinsoku/>
        <w:wordWrap/>
        <w:overflowPunct/>
        <w:topLinePunct w:val="0"/>
        <w:autoSpaceDE/>
        <w:autoSpaceDN/>
        <w:bidi w:val="0"/>
        <w:adjustRightInd/>
        <w:snapToGrid/>
        <w:spacing w:before="181" w:beforeLines="50"/>
        <w:ind w:left="430" w:leftChars="215" w:firstLine="720" w:firstLineChars="300"/>
        <w:textAlignment w:val="auto"/>
        <w:rPr>
          <w:rFonts w:ascii="Times New Roman" w:hAnsi="Times New Roman" w:eastAsia="SimSun" w:cs="Times New Roman"/>
          <w:sz w:val="24"/>
          <w:szCs w:val="24"/>
        </w:rPr>
      </w:pPr>
      <w:r>
        <w:rPr>
          <w:rFonts w:ascii="Times New Roman" w:hAnsi="Times New Roman" w:eastAsia="SimSun" w:cs="Times New Roman"/>
          <w:i/>
          <w:iCs/>
          <w:sz w:val="24"/>
          <w:szCs w:val="24"/>
        </w:rPr>
        <w:t xml:space="preserve">Machine Learning (ML) </w:t>
      </w:r>
      <w:r>
        <w:rPr>
          <w:rFonts w:ascii="Times New Roman" w:hAnsi="Times New Roman" w:eastAsia="SimSun" w:cs="Times New Roman"/>
          <w:sz w:val="24"/>
          <w:szCs w:val="24"/>
        </w:rPr>
        <w:t xml:space="preserve">secara singkat adalah sebuah pendekatan untuk mencapai </w:t>
      </w:r>
      <w:r>
        <w:rPr>
          <w:rFonts w:ascii="Times New Roman" w:hAnsi="Times New Roman" w:eastAsia="SimSun" w:cs="Times New Roman"/>
          <w:i/>
          <w:iCs/>
          <w:sz w:val="24"/>
          <w:szCs w:val="24"/>
        </w:rPr>
        <w:t xml:space="preserve">AI </w:t>
      </w:r>
      <w:r>
        <w:rPr>
          <w:rFonts w:ascii="Times New Roman" w:hAnsi="Times New Roman" w:eastAsia="SimSun" w:cs="Times New Roman"/>
          <w:sz w:val="24"/>
          <w:szCs w:val="24"/>
        </w:rPr>
        <w:t>atau untuk mencapai kecerdasan secara tiruan untuk sebuah mesin.</w:t>
      </w:r>
      <w:sdt>
        <w:sdtPr>
          <w:rPr>
            <w:rFonts w:ascii="Times New Roman" w:hAnsi="Times New Roman" w:eastAsia="SimSun" w:cs="Times New Roman"/>
            <w:sz w:val="24"/>
            <w:szCs w:val="24"/>
            <w:vertAlign w:val="superscript"/>
          </w:rPr>
          <w:id w:val="-178120123"/>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Dee23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w:t>
          </w:r>
          <w:r>
            <w:rPr>
              <w:rFonts w:hint="default" w:ascii="Times New Roman" w:hAnsi="Times New Roman" w:eastAsia="SimSun" w:cs="Times New Roman"/>
              <w:sz w:val="24"/>
              <w:szCs w:val="24"/>
              <w:vertAlign w:val="superscript"/>
              <w:lang w:val="en-US"/>
            </w:rPr>
            <w:t>5</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vertAlign w:val="superscript"/>
            </w:rPr>
            <w:fldChar w:fldCharType="end"/>
          </w:r>
        </w:sdtContent>
      </w:sdt>
    </w:p>
    <w:p>
      <w:pPr>
        <w:tabs>
          <w:tab w:val="left" w:pos="0"/>
        </w:tabs>
        <w:ind w:left="430" w:leftChars="215"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Program </w:t>
      </w:r>
      <w:r>
        <w:rPr>
          <w:rFonts w:ascii="Times New Roman" w:hAnsi="Times New Roman" w:eastAsia="SimSun" w:cs="Times New Roman"/>
          <w:i/>
          <w:iCs/>
          <w:sz w:val="24"/>
          <w:szCs w:val="24"/>
        </w:rPr>
        <w:t xml:space="preserve">ML </w:t>
      </w:r>
      <w:r>
        <w:rPr>
          <w:rFonts w:ascii="Times New Roman" w:hAnsi="Times New Roman" w:eastAsia="SimSun" w:cs="Times New Roman"/>
          <w:sz w:val="24"/>
          <w:szCs w:val="24"/>
        </w:rPr>
        <w:t xml:space="preserve">menjadi hebat karena hasil program ini dapat digunakan (di latih kembali) dengan contoh atau data baru tanpa mengubah kodenya lagi, misal jika kita membuat sebuah program </w:t>
      </w:r>
      <w:r>
        <w:rPr>
          <w:rFonts w:hint="default" w:ascii="Times New Roman" w:hAnsi="Times New Roman" w:eastAsia="SimSun" w:cs="Times New Roman"/>
          <w:i/>
          <w:iCs/>
          <w:sz w:val="24"/>
          <w:szCs w:val="24"/>
          <w:lang w:val="en-US"/>
        </w:rPr>
        <w:t>ML</w:t>
      </w:r>
      <w:r>
        <w:rPr>
          <w:rFonts w:ascii="Times New Roman" w:hAnsi="Times New Roman" w:eastAsia="SimSun" w:cs="Times New Roman"/>
          <w:sz w:val="24"/>
          <w:szCs w:val="24"/>
        </w:rPr>
        <w:t xml:space="preserve"> untuk mengenali kucing, maka dengan pemograman </w:t>
      </w:r>
      <w:r>
        <w:rPr>
          <w:rFonts w:ascii="Times New Roman" w:hAnsi="Times New Roman" w:eastAsia="SimSun" w:cs="Times New Roman"/>
          <w:i/>
          <w:iCs/>
          <w:sz w:val="24"/>
          <w:szCs w:val="24"/>
        </w:rPr>
        <w:t>ML</w:t>
      </w:r>
      <w:r>
        <w:rPr>
          <w:rFonts w:ascii="Times New Roman" w:hAnsi="Times New Roman" w:eastAsia="SimSun" w:cs="Times New Roman"/>
          <w:sz w:val="24"/>
          <w:szCs w:val="24"/>
        </w:rPr>
        <w:t>, mesin dapat menganali anjing tanpa seorang programmer memprogram kembali untuk mengenali anjing, cukup memberikan gambar anjing untuk pelatihan atau data yang berbeda untuk mesin mempelajari (pola data) nya.</w:t>
      </w:r>
      <w:sdt>
        <w:sdtPr>
          <w:rPr>
            <w:rFonts w:ascii="Times New Roman" w:hAnsi="Times New Roman" w:eastAsia="SimSun" w:cs="Times New Roman"/>
            <w:sz w:val="24"/>
            <w:szCs w:val="24"/>
          </w:rPr>
          <w:id w:val="1570538913"/>
        </w:sdtPr>
        <w:sdtEndPr>
          <w:rPr>
            <w:rFonts w:ascii="Times New Roman" w:hAnsi="Times New Roman" w:eastAsia="SimSun" w:cs="Times New Roman"/>
            <w:sz w:val="24"/>
            <w:szCs w:val="24"/>
          </w:rPr>
        </w:sdtEndPr>
        <w:sdtContent>
          <w:r>
            <w:rPr>
              <w:rFonts w:ascii="Times New Roman" w:hAnsi="Times New Roman" w:eastAsia="SimSun" w:cs="Times New Roman"/>
              <w:sz w:val="24"/>
              <w:szCs w:val="24"/>
            </w:rPr>
            <w:fldChar w:fldCharType="begin"/>
          </w:r>
          <w:r>
            <w:rPr>
              <w:rFonts w:ascii="Times New Roman" w:hAnsi="Times New Roman" w:eastAsia="SimSun" w:cs="Times New Roman"/>
              <w:sz w:val="24"/>
              <w:szCs w:val="24"/>
            </w:rPr>
            <w:instrText xml:space="preserve"> CITATION Dee23 \l 1033 </w:instrText>
          </w:r>
          <w:r>
            <w:rPr>
              <w:rFonts w:ascii="Times New Roman" w:hAnsi="Times New Roman" w:eastAsia="SimSun" w:cs="Times New Roman"/>
              <w:sz w:val="24"/>
              <w:szCs w:val="24"/>
            </w:rPr>
            <w:fldChar w:fldCharType="separate"/>
          </w:r>
          <w:r>
            <w:rPr>
              <w:rFonts w:ascii="Times New Roman" w:hAnsi="Times New Roman" w:eastAsia="SimSun" w:cs="Times New Roman"/>
              <w:sz w:val="24"/>
              <w:szCs w:val="24"/>
            </w:rPr>
            <w:t xml:space="preserve"> </w:t>
          </w:r>
          <w:r>
            <w:rPr>
              <w:rFonts w:ascii="Times New Roman" w:hAnsi="Times New Roman" w:eastAsia="SimSun" w:cs="Times New Roman"/>
              <w:sz w:val="24"/>
              <w:szCs w:val="24"/>
              <w:vertAlign w:val="superscript"/>
            </w:rPr>
            <w:t>[</w:t>
          </w:r>
          <w:r>
            <w:rPr>
              <w:rFonts w:hint="default" w:ascii="Times New Roman" w:hAnsi="Times New Roman" w:eastAsia="SimSun" w:cs="Times New Roman"/>
              <w:sz w:val="24"/>
              <w:szCs w:val="24"/>
              <w:vertAlign w:val="superscript"/>
              <w:lang w:val="en-US"/>
            </w:rPr>
            <w:t>5</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rPr>
            <w:fldChar w:fldCharType="end"/>
          </w:r>
        </w:sdtContent>
      </w:sdt>
    </w:p>
    <w:p>
      <w:pPr>
        <w:tabs>
          <w:tab w:val="left" w:pos="0"/>
        </w:tabs>
        <w:ind w:left="430" w:leftChars="215"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Dengan penjelasan diatas, maka terdapat 2 macam pemograman dan terdapat perbedaannya, yaitu program </w:t>
      </w:r>
      <w:r>
        <w:rPr>
          <w:rFonts w:hint="default" w:ascii="Times New Roman" w:hAnsi="Times New Roman" w:eastAsia="SimSun" w:cs="Times New Roman"/>
          <w:i/>
          <w:iCs/>
          <w:sz w:val="24"/>
          <w:szCs w:val="24"/>
          <w:lang w:val="en-US"/>
        </w:rPr>
        <w:t>Machine Learning (ML)</w:t>
      </w:r>
      <w:r>
        <w:rPr>
          <w:rFonts w:hint="default" w:ascii="Times New Roman" w:hAnsi="Times New Roman" w:eastAsia="SimSun" w:cs="Times New Roman"/>
          <w:sz w:val="24"/>
          <w:szCs w:val="24"/>
          <w:lang w:val="en-US"/>
        </w:rPr>
        <w:t xml:space="preserve"> </w:t>
      </w:r>
      <w:r>
        <w:rPr>
          <w:rFonts w:ascii="Times New Roman" w:hAnsi="Times New Roman" w:eastAsia="SimSun" w:cs="Times New Roman"/>
          <w:sz w:val="24"/>
          <w:szCs w:val="24"/>
        </w:rPr>
        <w:t xml:space="preserve">dan dengan program yang umumnya mahasiswa belajar tentang pemograman </w:t>
      </w:r>
      <w:r>
        <w:rPr>
          <w:rFonts w:ascii="Times New Roman" w:hAnsi="Times New Roman" w:eastAsia="SimSun" w:cs="Times New Roman"/>
          <w:i/>
          <w:iCs/>
          <w:sz w:val="24"/>
          <w:szCs w:val="24"/>
        </w:rPr>
        <w:t>(traditional programming)</w:t>
      </w:r>
      <w:r>
        <w:rPr>
          <w:rFonts w:ascii="Times New Roman" w:hAnsi="Times New Roman" w:eastAsia="SimSun" w:cs="Times New Roman"/>
          <w:sz w:val="24"/>
          <w:szCs w:val="24"/>
        </w:rPr>
        <w:t xml:space="preserve">. Perbedaan ini yaitu ada pada penggunaan kode </w:t>
      </w:r>
      <w:r>
        <w:rPr>
          <w:rFonts w:hint="default" w:ascii="Times New Roman" w:hAnsi="Times New Roman" w:eastAsia="SimSun" w:cs="Times New Roman"/>
          <w:sz w:val="24"/>
          <w:szCs w:val="24"/>
          <w:lang w:val="en-US"/>
        </w:rPr>
        <w:t>atau</w:t>
      </w:r>
      <w:r>
        <w:rPr>
          <w:rFonts w:ascii="Times New Roman" w:hAnsi="Times New Roman" w:eastAsia="SimSun" w:cs="Times New Roman"/>
          <w:sz w:val="24"/>
          <w:szCs w:val="24"/>
        </w:rPr>
        <w:t xml:space="preserve"> program untuk di masa depan. Maksudnya, </w:t>
      </w:r>
      <w:r>
        <w:rPr>
          <w:rFonts w:ascii="Times New Roman" w:hAnsi="Times New Roman" w:eastAsia="SimSun" w:cs="Times New Roman"/>
          <w:i/>
          <w:iCs/>
          <w:sz w:val="24"/>
          <w:szCs w:val="24"/>
        </w:rPr>
        <w:t xml:space="preserve">traditional programming </w:t>
      </w:r>
      <w:r>
        <w:rPr>
          <w:rFonts w:ascii="Times New Roman" w:hAnsi="Times New Roman" w:eastAsia="SimSun" w:cs="Times New Roman"/>
          <w:sz w:val="24"/>
          <w:szCs w:val="24"/>
        </w:rPr>
        <w:t xml:space="preserve">di gunakan hanya untuk beberapa logika yang programmer sudah atur, sedangkan </w:t>
      </w:r>
      <w:r>
        <w:rPr>
          <w:rFonts w:hint="default" w:ascii="Times New Roman" w:hAnsi="Times New Roman" w:eastAsia="SimSun" w:cs="Times New Roman"/>
          <w:i/>
          <w:iCs/>
          <w:sz w:val="24"/>
          <w:szCs w:val="24"/>
          <w:lang w:val="en-US"/>
        </w:rPr>
        <w:t xml:space="preserve">ML </w:t>
      </w:r>
      <w:r>
        <w:rPr>
          <w:rFonts w:ascii="Times New Roman" w:hAnsi="Times New Roman" w:eastAsia="SimSun" w:cs="Times New Roman"/>
          <w:sz w:val="24"/>
          <w:szCs w:val="24"/>
        </w:rPr>
        <w:t xml:space="preserve">programming diatur untuk menemukan sebuah pola dari data sehingga mesin dapat belajar dari data yang diberikan tersebut. Contohnya, misal dengan deteksi spam pada email, dengan </w:t>
      </w:r>
      <w:r>
        <w:rPr>
          <w:rFonts w:ascii="Times New Roman" w:hAnsi="Times New Roman" w:eastAsia="SimSun" w:cs="Times New Roman"/>
          <w:i/>
          <w:iCs/>
          <w:sz w:val="24"/>
          <w:szCs w:val="24"/>
        </w:rPr>
        <w:t xml:space="preserve">tradisional programming </w:t>
      </w:r>
      <w:r>
        <w:rPr>
          <w:rFonts w:ascii="Times New Roman" w:hAnsi="Times New Roman" w:eastAsia="SimSun" w:cs="Times New Roman"/>
          <w:sz w:val="24"/>
          <w:szCs w:val="24"/>
        </w:rPr>
        <w:t xml:space="preserve">mungkin akan banyak sebuah logika </w:t>
      </w:r>
      <w:r>
        <w:rPr>
          <w:rFonts w:hint="default" w:ascii="Times New Roman" w:hAnsi="Times New Roman" w:eastAsia="SimSun" w:cs="Times New Roman"/>
          <w:sz w:val="24"/>
          <w:szCs w:val="24"/>
          <w:lang w:val="en-US"/>
        </w:rPr>
        <w:t>atau</w:t>
      </w:r>
      <w:r>
        <w:rPr>
          <w:rFonts w:ascii="Times New Roman" w:hAnsi="Times New Roman" w:eastAsia="SimSun" w:cs="Times New Roman"/>
          <w:sz w:val="24"/>
          <w:szCs w:val="24"/>
        </w:rPr>
        <w:t xml:space="preserve"> pencarian untuk memeriksa apakah suatu kata dikaitkan dengan spam atau tidak. Jika ya, maka kita akan atur di program kita dengan true</w:t>
      </w:r>
      <w:r>
        <w:rPr>
          <w:rFonts w:hint="default" w:ascii="Times New Roman" w:hAnsi="Times New Roman" w:eastAsia="SimSun" w:cs="Times New Roman"/>
          <w:sz w:val="24"/>
          <w:szCs w:val="24"/>
          <w:lang w:val="en-US"/>
        </w:rPr>
        <w:t xml:space="preserve"> (misalnya)</w:t>
      </w:r>
      <w:r>
        <w:rPr>
          <w:rFonts w:ascii="Times New Roman" w:hAnsi="Times New Roman" w:eastAsia="SimSun" w:cs="Times New Roman"/>
          <w:sz w:val="24"/>
          <w:szCs w:val="24"/>
        </w:rPr>
        <w:t xml:space="preserve"> untuk memblokir email tersebut. Namun, pelaku spam mungkin akan memahami hal ini, dengan mengubah kata sedikit, dan sistem akan tembus (tidak terdeteksi spam). Dengan demikian, hal ini akan Tarik-menarik antara spammer dan programmer, dan akan membuang-buang waktu. Sekarang, kita dapat menggunakan logika </w:t>
      </w:r>
      <w:r>
        <w:rPr>
          <w:rFonts w:hint="default" w:ascii="Times New Roman" w:hAnsi="Times New Roman" w:eastAsia="SimSun" w:cs="Times New Roman"/>
          <w:i/>
          <w:iCs/>
          <w:sz w:val="24"/>
          <w:szCs w:val="24"/>
          <w:lang w:val="en-US"/>
        </w:rPr>
        <w:t>ML</w:t>
      </w:r>
      <w:r>
        <w:rPr>
          <w:rFonts w:ascii="Times New Roman" w:hAnsi="Times New Roman" w:eastAsia="SimSun" w:cs="Times New Roman"/>
          <w:i/>
          <w:iCs/>
          <w:sz w:val="24"/>
          <w:szCs w:val="24"/>
        </w:rPr>
        <w:t xml:space="preserve"> </w:t>
      </w:r>
      <w:r>
        <w:rPr>
          <w:rFonts w:ascii="Times New Roman" w:hAnsi="Times New Roman" w:eastAsia="SimSun" w:cs="Times New Roman"/>
          <w:sz w:val="24"/>
          <w:szCs w:val="24"/>
        </w:rPr>
        <w:t xml:space="preserve">untuk mengatasi masalah ini, dengan banyaknya pengguna menandai email sebagai spam, </w:t>
      </w:r>
      <w:r>
        <w:rPr>
          <w:rFonts w:hint="default" w:ascii="Times New Roman" w:hAnsi="Times New Roman" w:eastAsia="SimSun" w:cs="Times New Roman"/>
          <w:sz w:val="24"/>
          <w:szCs w:val="24"/>
          <w:lang w:val="en-US"/>
        </w:rPr>
        <w:t xml:space="preserve">masin </w:t>
      </w:r>
      <w:r>
        <w:rPr>
          <w:rFonts w:ascii="Times New Roman" w:hAnsi="Times New Roman" w:eastAsia="SimSun" w:cs="Times New Roman"/>
          <w:sz w:val="24"/>
          <w:szCs w:val="24"/>
        </w:rPr>
        <w:t>akan secara otomatis mengetahui kata atau fitur apa yang paling mungkin berkontribusi pada email spam. Dengan demikian tidak ada lagi manusia yang harus terlibat untuk memelihara daftar secara manual.</w:t>
      </w:r>
      <w:sdt>
        <w:sdtPr>
          <w:rPr>
            <w:rFonts w:ascii="Times New Roman" w:hAnsi="Times New Roman" w:eastAsia="SimSun" w:cs="Times New Roman"/>
            <w:sz w:val="24"/>
            <w:szCs w:val="24"/>
          </w:rPr>
          <w:id w:val="-406766108"/>
        </w:sdtPr>
        <w:sdtEndPr>
          <w:rPr>
            <w:rFonts w:ascii="Times New Roman" w:hAnsi="Times New Roman" w:eastAsia="SimSun" w:cs="Times New Roman"/>
            <w:sz w:val="24"/>
            <w:szCs w:val="24"/>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Dee23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w:t>
          </w:r>
          <w:r>
            <w:rPr>
              <w:rFonts w:hint="default" w:ascii="Times New Roman" w:hAnsi="Times New Roman" w:eastAsia="SimSun" w:cs="Times New Roman"/>
              <w:sz w:val="24"/>
              <w:szCs w:val="24"/>
              <w:vertAlign w:val="superscript"/>
              <w:lang w:val="en-US"/>
            </w:rPr>
            <w:t>5</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vertAlign w:val="superscript"/>
            </w:rPr>
            <w:fldChar w:fldCharType="end"/>
          </w:r>
        </w:sdtContent>
      </w:sdt>
    </w:p>
    <w:p>
      <w:pPr>
        <w:tabs>
          <w:tab w:val="left" w:pos="0"/>
        </w:tabs>
        <w:ind w:left="430" w:leftChars="215"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Pada pemograman </w:t>
      </w:r>
      <w:r>
        <w:rPr>
          <w:rFonts w:hint="default" w:ascii="Times New Roman" w:hAnsi="Times New Roman" w:eastAsia="SimSun" w:cs="Times New Roman"/>
          <w:i/>
          <w:iCs/>
          <w:sz w:val="24"/>
          <w:szCs w:val="24"/>
          <w:lang w:val="en-US"/>
        </w:rPr>
        <w:t>ML</w:t>
      </w:r>
      <w:r>
        <w:rPr>
          <w:rFonts w:ascii="Times New Roman" w:hAnsi="Times New Roman" w:eastAsia="SimSun" w:cs="Times New Roman"/>
          <w:sz w:val="24"/>
          <w:szCs w:val="24"/>
        </w:rPr>
        <w:t xml:space="preserve"> terdapat banyak metode untuk mencapai </w:t>
      </w:r>
      <w:r>
        <w:rPr>
          <w:rFonts w:ascii="Times New Roman" w:hAnsi="Times New Roman" w:eastAsia="SimSun" w:cs="Times New Roman"/>
          <w:i/>
          <w:iCs/>
          <w:sz w:val="24"/>
          <w:szCs w:val="24"/>
        </w:rPr>
        <w:t>AI</w:t>
      </w:r>
      <w:r>
        <w:rPr>
          <w:rFonts w:ascii="Times New Roman" w:hAnsi="Times New Roman" w:eastAsia="SimSun" w:cs="Times New Roman"/>
          <w:sz w:val="24"/>
          <w:szCs w:val="24"/>
        </w:rPr>
        <w:t xml:space="preserve">, salah satu teknik populer dan membuat </w:t>
      </w:r>
      <w:r>
        <w:rPr>
          <w:rFonts w:ascii="Times New Roman" w:hAnsi="Times New Roman" w:eastAsia="SimSun" w:cs="Times New Roman"/>
          <w:i/>
          <w:iCs/>
          <w:sz w:val="24"/>
          <w:szCs w:val="24"/>
        </w:rPr>
        <w:t xml:space="preserve">AI </w:t>
      </w:r>
      <w:r>
        <w:rPr>
          <w:rFonts w:ascii="Times New Roman" w:hAnsi="Times New Roman" w:eastAsia="SimSun" w:cs="Times New Roman"/>
          <w:sz w:val="24"/>
          <w:szCs w:val="24"/>
        </w:rPr>
        <w:t xml:space="preserve">menjadi menarik adalah </w:t>
      </w:r>
      <w:r>
        <w:rPr>
          <w:rFonts w:ascii="Times New Roman" w:hAnsi="Times New Roman" w:eastAsia="SimSun" w:cs="Times New Roman"/>
          <w:i/>
          <w:iCs/>
          <w:sz w:val="24"/>
          <w:szCs w:val="24"/>
        </w:rPr>
        <w:t>Artificial Neural Network (ANN)</w:t>
      </w:r>
      <w:sdt>
        <w:sdtPr>
          <w:rPr>
            <w:rFonts w:ascii="Times New Roman" w:hAnsi="Times New Roman" w:eastAsia="SimSun" w:cs="Times New Roman"/>
            <w:i/>
            <w:iCs/>
            <w:sz w:val="24"/>
            <w:szCs w:val="24"/>
          </w:rPr>
          <w:id w:val="-917627827"/>
        </w:sdtPr>
        <w:sdtEndPr>
          <w:rPr>
            <w:rFonts w:ascii="Times New Roman" w:hAnsi="Times New Roman" w:eastAsia="SimSun" w:cs="Times New Roman"/>
            <w:i/>
            <w:iCs/>
            <w:sz w:val="24"/>
            <w:szCs w:val="24"/>
          </w:rPr>
        </w:sdtEndPr>
        <w:sdtContent>
          <w:r>
            <w:rPr>
              <w:rFonts w:ascii="Times New Roman" w:hAnsi="Times New Roman" w:eastAsia="SimSun" w:cs="Times New Roman"/>
              <w:i/>
              <w:iCs/>
              <w:sz w:val="24"/>
              <w:szCs w:val="24"/>
            </w:rPr>
            <w:fldChar w:fldCharType="begin"/>
          </w:r>
          <w:r>
            <w:rPr>
              <w:rFonts w:ascii="Times New Roman" w:hAnsi="Times New Roman" w:eastAsia="SimSun" w:cs="Times New Roman"/>
              <w:i/>
              <w:iCs/>
              <w:sz w:val="24"/>
              <w:szCs w:val="24"/>
            </w:rPr>
            <w:instrText xml:space="preserve"> CITATION Mar20 \l 1033 </w:instrText>
          </w:r>
          <w:r>
            <w:rPr>
              <w:rFonts w:ascii="Times New Roman" w:hAnsi="Times New Roman" w:eastAsia="SimSun" w:cs="Times New Roman"/>
              <w:i/>
              <w:iCs/>
              <w:sz w:val="24"/>
              <w:szCs w:val="24"/>
            </w:rPr>
            <w:fldChar w:fldCharType="separate"/>
          </w:r>
          <w:r>
            <w:rPr>
              <w:rFonts w:ascii="Times New Roman" w:hAnsi="Times New Roman" w:eastAsia="SimSun" w:cs="Times New Roman"/>
              <w:i/>
              <w:iCs/>
              <w:sz w:val="24"/>
              <w:szCs w:val="24"/>
            </w:rPr>
            <w:t xml:space="preserve"> </w:t>
          </w:r>
          <w:r>
            <w:rPr>
              <w:rFonts w:ascii="Times New Roman" w:hAnsi="Times New Roman" w:eastAsia="SimSun" w:cs="Times New Roman"/>
              <w:sz w:val="24"/>
              <w:szCs w:val="24"/>
              <w:vertAlign w:val="superscript"/>
            </w:rPr>
            <w:t>[</w:t>
          </w:r>
          <w:r>
            <w:rPr>
              <w:rFonts w:hint="default" w:ascii="Times New Roman" w:hAnsi="Times New Roman" w:eastAsia="SimSun" w:cs="Times New Roman"/>
              <w:sz w:val="24"/>
              <w:szCs w:val="24"/>
              <w:vertAlign w:val="superscript"/>
              <w:lang w:val="en-US"/>
            </w:rPr>
            <w:t>7</w:t>
          </w:r>
          <w:r>
            <w:rPr>
              <w:rFonts w:ascii="Times New Roman" w:hAnsi="Times New Roman" w:eastAsia="SimSun" w:cs="Times New Roman"/>
              <w:sz w:val="24"/>
              <w:szCs w:val="24"/>
              <w:vertAlign w:val="superscript"/>
            </w:rPr>
            <w:t>]</w:t>
          </w:r>
          <w:r>
            <w:rPr>
              <w:rFonts w:ascii="Times New Roman" w:hAnsi="Times New Roman" w:eastAsia="SimSun" w:cs="Times New Roman"/>
              <w:i/>
              <w:iCs/>
              <w:sz w:val="24"/>
              <w:szCs w:val="24"/>
            </w:rPr>
            <w:fldChar w:fldCharType="end"/>
          </w:r>
        </w:sdtContent>
      </w:sdt>
      <w:r>
        <w:rPr>
          <w:rFonts w:ascii="Times New Roman" w:hAnsi="Times New Roman" w:eastAsia="SimSun" w:cs="Times New Roman"/>
          <w:sz w:val="24"/>
          <w:szCs w:val="24"/>
        </w:rPr>
        <w:t>, yang akan dibahas pada bagian berikutnya.</w:t>
      </w: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p>
    <w:p>
      <w:pPr>
        <w:pStyle w:val="2"/>
        <w:keepNext/>
        <w:keepLines/>
        <w:pageBreakBefore w:val="0"/>
        <w:widowControl/>
        <w:numPr>
          <w:ilvl w:val="1"/>
          <w:numId w:val="11"/>
        </w:numPr>
        <w:kinsoku/>
        <w:wordWrap/>
        <w:overflowPunct/>
        <w:topLinePunct w:val="0"/>
        <w:autoSpaceDE/>
        <w:autoSpaceDN/>
        <w:bidi w:val="0"/>
        <w:adjustRightInd/>
        <w:snapToGrid/>
        <w:spacing w:before="0" w:beforeAutospacing="0" w:after="0" w:afterAutospacing="0" w:line="416" w:lineRule="auto"/>
        <w:ind w:left="0" w:leftChars="0" w:firstLine="0"/>
        <w:textAlignment w:val="auto"/>
        <w:rPr>
          <w:rFonts w:hint="default" w:ascii="Times New Roman" w:hAnsi="Times New Roman" w:cs="Times New Roman"/>
          <w:i/>
          <w:iCs/>
          <w:sz w:val="24"/>
          <w:szCs w:val="24"/>
        </w:rPr>
      </w:pPr>
      <w:bookmarkStart w:id="33" w:name="_Toc2994"/>
      <w:bookmarkStart w:id="34" w:name="_Toc2332"/>
      <w:bookmarkStart w:id="35" w:name="_Toc26964"/>
      <w:bookmarkStart w:id="36" w:name="_Toc15584"/>
      <w:bookmarkStart w:id="37" w:name="_Toc13956"/>
      <w:bookmarkStart w:id="38" w:name="_Toc6694"/>
      <w:bookmarkStart w:id="39" w:name="_Toc8381"/>
      <w:r>
        <w:rPr>
          <w:rFonts w:hint="default" w:ascii="Times New Roman" w:hAnsi="Times New Roman" w:cs="Times New Roman"/>
          <w:i/>
          <w:iCs/>
          <w:sz w:val="24"/>
          <w:szCs w:val="24"/>
        </w:rPr>
        <w:t>Neural Network (NN)</w:t>
      </w:r>
      <w:bookmarkEnd w:id="33"/>
      <w:bookmarkEnd w:id="34"/>
      <w:bookmarkEnd w:id="35"/>
      <w:bookmarkEnd w:id="36"/>
      <w:bookmarkEnd w:id="37"/>
      <w:bookmarkEnd w:id="38"/>
      <w:bookmarkEnd w:id="39"/>
    </w:p>
    <w:p>
      <w:pPr>
        <w:keepNext w:val="0"/>
        <w:keepLines w:val="0"/>
        <w:pageBreakBefore w:val="0"/>
        <w:widowControl/>
        <w:tabs>
          <w:tab w:val="left" w:pos="0"/>
        </w:tabs>
        <w:kinsoku/>
        <w:wordWrap/>
        <w:overflowPunct/>
        <w:topLinePunct w:val="0"/>
        <w:autoSpaceDE/>
        <w:autoSpaceDN/>
        <w:bidi w:val="0"/>
        <w:adjustRightInd/>
        <w:snapToGrid/>
        <w:spacing w:before="181" w:beforeLines="50"/>
        <w:ind w:left="430" w:leftChars="215"/>
        <w:jc w:val="center"/>
        <w:textAlignment w:val="auto"/>
      </w:pPr>
      <w:r>
        <w:drawing>
          <wp:inline distT="0" distB="0" distL="114300" distR="114300">
            <wp:extent cx="4431665" cy="1334770"/>
            <wp:effectExtent l="0" t="0" r="6985" b="1778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8"/>
                    <a:stretch>
                      <a:fillRect/>
                    </a:stretch>
                  </pic:blipFill>
                  <pic:spPr>
                    <a:xfrm>
                      <a:off x="0" y="0"/>
                      <a:ext cx="4431665" cy="1334770"/>
                    </a:xfrm>
                    <a:prstGeom prst="rect">
                      <a:avLst/>
                    </a:prstGeom>
                    <a:noFill/>
                    <a:ln>
                      <a:noFill/>
                    </a:ln>
                  </pic:spPr>
                </pic:pic>
              </a:graphicData>
            </a:graphic>
          </wp:inline>
        </w:drawing>
      </w:r>
    </w:p>
    <w:p>
      <w:pPr>
        <w:pStyle w:val="23"/>
        <w:tabs>
          <w:tab w:val="left" w:pos="0"/>
        </w:tabs>
        <w:ind w:left="430" w:leftChars="215"/>
        <w:jc w:val="center"/>
        <w:rPr>
          <w:rFonts w:hint="default" w:ascii="Times New Roman" w:hAnsi="Times New Roma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4</w:t>
      </w:r>
      <w:r>
        <w:rPr>
          <w:rFonts w:hint="default" w:ascii="Times New Roman" w:hAnsi="Times New Roman" w:cs="Times New Roman"/>
          <w:sz w:val="18"/>
          <w:szCs w:val="18"/>
        </w:rPr>
        <w:fldChar w:fldCharType="end"/>
      </w:r>
      <w:bookmarkStart w:id="40" w:name="_Toc24352"/>
      <w:r>
        <w:rPr>
          <w:rFonts w:hint="default" w:ascii="Times New Roman" w:hAnsi="Times New Roman" w:cs="Times New Roman"/>
          <w:sz w:val="18"/>
          <w:szCs w:val="18"/>
          <w:lang w:val="en-US"/>
        </w:rPr>
        <w:t xml:space="preserve"> Visualisasi Saraf Otak Pada Manusia dan Menjadi Algoritma Neural Network (NN)</w:t>
      </w:r>
      <w:bookmarkEnd w:id="40"/>
    </w:p>
    <w:p>
      <w:pPr>
        <w:keepNext w:val="0"/>
        <w:keepLines w:val="0"/>
        <w:pageBreakBefore w:val="0"/>
        <w:widowControl/>
        <w:tabs>
          <w:tab w:val="left" w:pos="0"/>
        </w:tabs>
        <w:kinsoku/>
        <w:wordWrap/>
        <w:overflowPunct/>
        <w:topLinePunct w:val="0"/>
        <w:autoSpaceDE/>
        <w:autoSpaceDN/>
        <w:bidi w:val="0"/>
        <w:adjustRightInd/>
        <w:snapToGrid/>
        <w:spacing w:before="181" w:beforeLines="50"/>
        <w:ind w:left="430" w:leftChars="215" w:firstLine="720" w:firstLineChars="300"/>
        <w:textAlignment w:val="auto"/>
        <w:rPr>
          <w:rFonts w:ascii="Times New Roman" w:hAnsi="Times New Roman" w:eastAsia="SimSun" w:cs="Times New Roman"/>
          <w:sz w:val="24"/>
          <w:szCs w:val="24"/>
        </w:rPr>
      </w:pPr>
      <w:r>
        <w:rPr>
          <w:rFonts w:ascii="Times New Roman" w:hAnsi="Times New Roman" w:eastAsia="SimSun" w:cs="Times New Roman"/>
          <w:i/>
          <w:iCs/>
          <w:sz w:val="24"/>
          <w:szCs w:val="24"/>
        </w:rPr>
        <w:t xml:space="preserve">Neural Network (NN) </w:t>
      </w:r>
      <w:r>
        <w:rPr>
          <w:rFonts w:ascii="Times New Roman" w:hAnsi="Times New Roman" w:eastAsia="SimSun" w:cs="Times New Roman"/>
          <w:sz w:val="24"/>
          <w:szCs w:val="24"/>
        </w:rPr>
        <w:t xml:space="preserve">dikenal juga sebagai </w:t>
      </w:r>
      <w:r>
        <w:rPr>
          <w:rFonts w:ascii="Times New Roman" w:hAnsi="Times New Roman" w:eastAsia="SimSun" w:cs="Times New Roman"/>
          <w:i/>
          <w:iCs/>
          <w:sz w:val="24"/>
          <w:szCs w:val="24"/>
        </w:rPr>
        <w:t xml:space="preserve">Artificial Neural Network (ANN) </w:t>
      </w:r>
      <w:r>
        <w:rPr>
          <w:rFonts w:ascii="Times New Roman" w:hAnsi="Times New Roman" w:eastAsia="SimSun" w:cs="Times New Roman"/>
          <w:sz w:val="24"/>
          <w:szCs w:val="24"/>
        </w:rPr>
        <w:t xml:space="preserve">atau dalam bahasa Indonesia yaitu Jaringan Saraf Tiruan, merupakan cabang dari </w:t>
      </w:r>
      <w:r>
        <w:rPr>
          <w:rFonts w:ascii="Times New Roman" w:hAnsi="Times New Roman" w:eastAsia="SimSun" w:cs="Times New Roman"/>
          <w:i/>
          <w:iCs/>
          <w:sz w:val="24"/>
          <w:szCs w:val="24"/>
        </w:rPr>
        <w:t>Machine Learning (ML)</w:t>
      </w:r>
      <w:r>
        <w:rPr>
          <w:rFonts w:ascii="Times New Roman" w:hAnsi="Times New Roman" w:eastAsia="SimSun" w:cs="Times New Roman"/>
          <w:sz w:val="24"/>
          <w:szCs w:val="24"/>
        </w:rPr>
        <w:t xml:space="preserve">, nama dan struktur dari </w:t>
      </w:r>
      <w:r>
        <w:rPr>
          <w:rFonts w:ascii="Times New Roman" w:hAnsi="Times New Roman" w:eastAsia="SimSun" w:cs="Times New Roman"/>
          <w:i/>
          <w:iCs/>
          <w:sz w:val="24"/>
          <w:szCs w:val="24"/>
        </w:rPr>
        <w:t xml:space="preserve">ANN </w:t>
      </w:r>
      <w:r>
        <w:rPr>
          <w:rFonts w:ascii="Times New Roman" w:hAnsi="Times New Roman" w:eastAsia="SimSun" w:cs="Times New Roman"/>
          <w:sz w:val="24"/>
          <w:szCs w:val="24"/>
        </w:rPr>
        <w:t>terinspirasi dari otak manusia, yang meniru cara neuron biologis memberi sinyal dari satu neuron ke neuron lainnya.</w:t>
      </w:r>
      <w:sdt>
        <w:sdtPr>
          <w:rPr>
            <w:rFonts w:ascii="Times New Roman" w:hAnsi="Times New Roman" w:eastAsia="SimSun" w:cs="Times New Roman"/>
            <w:sz w:val="24"/>
            <w:szCs w:val="24"/>
          </w:rPr>
          <w:id w:val="-1417931118"/>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Ope21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[1]</w:t>
          </w:r>
          <w:r>
            <w:rPr>
              <w:rFonts w:ascii="Times New Roman" w:hAnsi="Times New Roman" w:eastAsia="SimSun" w:cs="Times New Roman"/>
              <w:sz w:val="24"/>
              <w:szCs w:val="24"/>
              <w:vertAlign w:val="superscript"/>
            </w:rPr>
            <w:fldChar w:fldCharType="end"/>
          </w:r>
        </w:sdtContent>
      </w:sdt>
      <w:sdt>
        <w:sdtPr>
          <w:rPr>
            <w:rFonts w:ascii="Times New Roman" w:hAnsi="Times New Roman" w:eastAsia="SimSun" w:cs="Times New Roman"/>
            <w:sz w:val="24"/>
            <w:szCs w:val="24"/>
            <w:vertAlign w:val="superscript"/>
          </w:rPr>
          <w:id w:val="-653061854"/>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Mar20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w:t>
          </w:r>
          <w:r>
            <w:rPr>
              <w:rFonts w:hint="default" w:ascii="Times New Roman" w:hAnsi="Times New Roman" w:eastAsia="SimSun" w:cs="Times New Roman"/>
              <w:sz w:val="24"/>
              <w:szCs w:val="24"/>
              <w:vertAlign w:val="superscript"/>
              <w:lang w:val="en-US"/>
            </w:rPr>
            <w:t>7</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vertAlign w:val="superscript"/>
            </w:rPr>
            <w:fldChar w:fldCharType="end"/>
          </w:r>
        </w:sdtContent>
      </w:sdt>
      <w:sdt>
        <w:sdtPr>
          <w:rPr>
            <w:rFonts w:ascii="Times New Roman" w:hAnsi="Times New Roman" w:eastAsia="SimSun" w:cs="Times New Roman"/>
            <w:sz w:val="24"/>
            <w:szCs w:val="24"/>
            <w:vertAlign w:val="superscript"/>
          </w:rPr>
          <w:id w:val="-840227056"/>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Wha23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w:t>
          </w:r>
          <w:r>
            <w:rPr>
              <w:rFonts w:hint="default" w:ascii="Times New Roman" w:hAnsi="Times New Roman" w:eastAsia="SimSun" w:cs="Times New Roman"/>
              <w:sz w:val="24"/>
              <w:szCs w:val="24"/>
              <w:vertAlign w:val="superscript"/>
              <w:lang w:val="en-US"/>
            </w:rPr>
            <w:t>8</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vertAlign w:val="superscript"/>
            </w:rPr>
            <w:fldChar w:fldCharType="end"/>
          </w:r>
        </w:sdtContent>
      </w:sdt>
      <w:sdt>
        <w:sdtPr>
          <w:rPr>
            <w:rFonts w:ascii="Times New Roman" w:hAnsi="Times New Roman" w:eastAsia="SimSun" w:cs="Times New Roman"/>
            <w:sz w:val="24"/>
            <w:szCs w:val="24"/>
            <w:vertAlign w:val="superscript"/>
          </w:rPr>
          <w:id w:val="1069696801"/>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Int19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w:t>
          </w:r>
          <w:r>
            <w:rPr>
              <w:rFonts w:hint="default" w:ascii="Times New Roman" w:hAnsi="Times New Roman" w:eastAsia="SimSun" w:cs="Times New Roman"/>
              <w:sz w:val="24"/>
              <w:szCs w:val="24"/>
              <w:vertAlign w:val="superscript"/>
              <w:lang w:val="en-US"/>
            </w:rPr>
            <w:t>9</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vertAlign w:val="superscript"/>
            </w:rPr>
            <w:fldChar w:fldCharType="end"/>
          </w:r>
        </w:sdtContent>
      </w:sdt>
    </w:p>
    <w:p>
      <w:pPr>
        <w:tabs>
          <w:tab w:val="left" w:pos="0"/>
        </w:tabs>
        <w:ind w:left="430" w:leftChars="215" w:firstLine="720" w:firstLineChars="300"/>
        <w:rPr>
          <w:rFonts w:ascii="Times New Roman" w:hAnsi="Times New Roman" w:eastAsia="SimSun" w:cs="Times New Roman"/>
          <w:sz w:val="24"/>
          <w:szCs w:val="24"/>
        </w:rPr>
      </w:pPr>
      <w:r>
        <w:rPr>
          <w:rFonts w:ascii="Times New Roman" w:hAnsi="Times New Roman" w:eastAsia="SimSun" w:cs="Times New Roman"/>
          <w:i/>
          <w:iCs/>
          <w:sz w:val="24"/>
          <w:szCs w:val="24"/>
        </w:rPr>
        <w:t xml:space="preserve">Artificial Neural Network (ANN) </w:t>
      </w:r>
      <w:r>
        <w:rPr>
          <w:rFonts w:ascii="Times New Roman" w:hAnsi="Times New Roman" w:eastAsia="SimSun" w:cs="Times New Roman"/>
          <w:sz w:val="24"/>
          <w:szCs w:val="24"/>
        </w:rPr>
        <w:t xml:space="preserve">terdiri dari lapisan simpul atau </w:t>
      </w:r>
      <w:r>
        <w:rPr>
          <w:rFonts w:ascii="Times New Roman" w:hAnsi="Times New Roman" w:eastAsia="SimSun" w:cs="Times New Roman"/>
          <w:i/>
          <w:iCs/>
          <w:sz w:val="24"/>
          <w:szCs w:val="24"/>
        </w:rPr>
        <w:t>node</w:t>
      </w:r>
      <w:r>
        <w:rPr>
          <w:rFonts w:ascii="Times New Roman" w:hAnsi="Times New Roman" w:eastAsia="SimSun" w:cs="Times New Roman"/>
          <w:sz w:val="24"/>
          <w:szCs w:val="24"/>
        </w:rPr>
        <w:t xml:space="preserve">, yang berisi lapisan masukan </w:t>
      </w:r>
      <w:r>
        <w:rPr>
          <w:rFonts w:ascii="Times New Roman" w:hAnsi="Times New Roman" w:eastAsia="SimSun" w:cs="Times New Roman"/>
          <w:i/>
          <w:iCs/>
          <w:sz w:val="24"/>
          <w:szCs w:val="24"/>
        </w:rPr>
        <w:t>(input layer)</w:t>
      </w:r>
      <w:r>
        <w:rPr>
          <w:rFonts w:ascii="Times New Roman" w:hAnsi="Times New Roman" w:eastAsia="SimSun" w:cs="Times New Roman"/>
          <w:sz w:val="24"/>
          <w:szCs w:val="24"/>
        </w:rPr>
        <w:t xml:space="preserve">, lapisan tersembunyi </w:t>
      </w:r>
      <w:r>
        <w:rPr>
          <w:rFonts w:ascii="Times New Roman" w:hAnsi="Times New Roman" w:eastAsia="SimSun" w:cs="Times New Roman"/>
          <w:i/>
          <w:iCs/>
          <w:sz w:val="24"/>
          <w:szCs w:val="24"/>
        </w:rPr>
        <w:t xml:space="preserve">(hidden layer) </w:t>
      </w:r>
      <w:r>
        <w:rPr>
          <w:rFonts w:ascii="Times New Roman" w:hAnsi="Times New Roman" w:eastAsia="SimSun" w:cs="Times New Roman"/>
          <w:sz w:val="24"/>
          <w:szCs w:val="24"/>
        </w:rPr>
        <w:t xml:space="preserve">yang terdiri dari satu atau lebih, dan lapisan keluaran </w:t>
      </w:r>
      <w:r>
        <w:rPr>
          <w:rFonts w:ascii="Times New Roman" w:hAnsi="Times New Roman" w:eastAsia="SimSun" w:cs="Times New Roman"/>
          <w:i/>
          <w:iCs/>
          <w:sz w:val="24"/>
          <w:szCs w:val="24"/>
        </w:rPr>
        <w:t>(output layer)</w:t>
      </w:r>
      <w:r>
        <w:rPr>
          <w:rFonts w:ascii="Times New Roman" w:hAnsi="Times New Roman" w:eastAsia="SimSun" w:cs="Times New Roman"/>
          <w:sz w:val="24"/>
          <w:szCs w:val="24"/>
        </w:rPr>
        <w:t xml:space="preserve">. Setiap </w:t>
      </w:r>
      <w:r>
        <w:rPr>
          <w:rFonts w:ascii="Times New Roman" w:hAnsi="Times New Roman" w:eastAsia="SimSun" w:cs="Times New Roman"/>
          <w:i/>
          <w:iCs/>
          <w:sz w:val="24"/>
          <w:szCs w:val="24"/>
        </w:rPr>
        <w:t>node</w:t>
      </w:r>
      <w:r>
        <w:rPr>
          <w:rFonts w:ascii="Times New Roman" w:hAnsi="Times New Roman" w:eastAsia="SimSun" w:cs="Times New Roman"/>
          <w:sz w:val="24"/>
          <w:szCs w:val="24"/>
        </w:rPr>
        <w:t xml:space="preserve"> atau </w:t>
      </w:r>
      <w:r>
        <w:rPr>
          <w:rFonts w:ascii="Times New Roman" w:hAnsi="Times New Roman" w:eastAsia="SimSun" w:cs="Times New Roman"/>
          <w:i/>
          <w:iCs/>
          <w:sz w:val="24"/>
          <w:szCs w:val="24"/>
        </w:rPr>
        <w:t xml:space="preserve">neuron </w:t>
      </w:r>
      <w:r>
        <w:rPr>
          <w:rFonts w:ascii="Times New Roman" w:hAnsi="Times New Roman" w:eastAsia="SimSun" w:cs="Times New Roman"/>
          <w:sz w:val="24"/>
          <w:szCs w:val="24"/>
        </w:rPr>
        <w:t xml:space="preserve">terhubung ke yang lain dan memiliki bobot dan ambang </w:t>
      </w:r>
      <w:r>
        <w:rPr>
          <w:rFonts w:ascii="Times New Roman" w:hAnsi="Times New Roman" w:eastAsia="SimSun" w:cs="Times New Roman"/>
          <w:i/>
          <w:iCs/>
          <w:sz w:val="24"/>
          <w:szCs w:val="24"/>
        </w:rPr>
        <w:t xml:space="preserve">(threshold) </w:t>
      </w:r>
      <w:r>
        <w:rPr>
          <w:rFonts w:ascii="Times New Roman" w:hAnsi="Times New Roman" w:eastAsia="SimSun" w:cs="Times New Roman"/>
          <w:sz w:val="24"/>
          <w:szCs w:val="24"/>
        </w:rPr>
        <w:t xml:space="preserve">yang ditentukan. Jika output (setelah melalui proses fungsi aktifasi) dari setiap </w:t>
      </w:r>
      <w:r>
        <w:rPr>
          <w:rFonts w:ascii="Times New Roman" w:hAnsi="Times New Roman" w:eastAsia="SimSun" w:cs="Times New Roman"/>
          <w:i/>
          <w:iCs/>
          <w:sz w:val="24"/>
          <w:szCs w:val="24"/>
        </w:rPr>
        <w:t xml:space="preserve">node </w:t>
      </w:r>
      <w:r>
        <w:rPr>
          <w:rFonts w:ascii="Times New Roman" w:hAnsi="Times New Roman" w:eastAsia="SimSun" w:cs="Times New Roman"/>
          <w:sz w:val="24"/>
          <w:szCs w:val="24"/>
        </w:rPr>
        <w:t xml:space="preserve">berada di atas nilai ambang yang ditentukan, </w:t>
      </w:r>
      <w:r>
        <w:rPr>
          <w:rFonts w:ascii="Times New Roman" w:hAnsi="Times New Roman" w:eastAsia="SimSun" w:cs="Times New Roman"/>
          <w:i/>
          <w:iCs/>
          <w:sz w:val="24"/>
          <w:szCs w:val="24"/>
        </w:rPr>
        <w:t xml:space="preserve">node </w:t>
      </w:r>
      <w:r>
        <w:rPr>
          <w:rFonts w:ascii="Times New Roman" w:hAnsi="Times New Roman" w:eastAsia="SimSun" w:cs="Times New Roman"/>
          <w:sz w:val="24"/>
          <w:szCs w:val="24"/>
        </w:rPr>
        <w:t>tersebut diaktifkan, dan mengirimkan data ke lapisan jaringan berikutnya. Jika tidak lebih dari ambang yang di tentukan, maka tidak ada data yang diteruskan ke lapisan jaringan berikutnya.</w:t>
      </w:r>
      <w:sdt>
        <w:sdtPr>
          <w:rPr>
            <w:rFonts w:ascii="Times New Roman" w:hAnsi="Times New Roman" w:eastAsia="SimSun" w:cs="Times New Roman"/>
            <w:sz w:val="24"/>
            <w:szCs w:val="24"/>
            <w:vertAlign w:val="superscript"/>
          </w:rPr>
          <w:id w:val="-2024005418"/>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Wha23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w:t>
          </w:r>
          <w:r>
            <w:rPr>
              <w:rFonts w:hint="default" w:ascii="Times New Roman" w:hAnsi="Times New Roman" w:eastAsia="SimSun" w:cs="Times New Roman"/>
              <w:sz w:val="24"/>
              <w:szCs w:val="24"/>
              <w:vertAlign w:val="superscript"/>
              <w:lang w:val="en-US"/>
            </w:rPr>
            <w:t>9</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vertAlign w:val="superscript"/>
            </w:rPr>
            <w:fldChar w:fldCharType="end"/>
          </w:r>
        </w:sdtContent>
      </w:sdt>
    </w:p>
    <w:p>
      <w:pPr>
        <w:tabs>
          <w:tab w:val="left" w:pos="0"/>
        </w:tabs>
        <w:ind w:left="430" w:leftChars="215" w:firstLine="720" w:firstLineChars="300"/>
        <w:rPr>
          <w:rFonts w:ascii="Times New Roman" w:hAnsi="Times New Roman" w:eastAsia="SimSun" w:cs="Times New Roman"/>
          <w:sz w:val="24"/>
          <w:szCs w:val="24"/>
        </w:rPr>
      </w:pPr>
      <w:r>
        <w:rPr>
          <w:rFonts w:ascii="Times New Roman" w:hAnsi="Times New Roman" w:eastAsia="SimSun" w:cs="Times New Roman"/>
          <w:i/>
          <w:iCs/>
          <w:sz w:val="24"/>
          <w:szCs w:val="24"/>
        </w:rPr>
        <w:t xml:space="preserve">Neural Network (NN) </w:t>
      </w:r>
      <w:r>
        <w:rPr>
          <w:rFonts w:ascii="Times New Roman" w:hAnsi="Times New Roman" w:eastAsia="SimSun" w:cs="Times New Roman"/>
          <w:sz w:val="24"/>
          <w:szCs w:val="24"/>
        </w:rPr>
        <w:t xml:space="preserve">mengandalkan banyaknya data pelatihan untuk meningkatkan akurasinya. Namun, meskipun jumlah data pelatihan yang terbatas, </w:t>
      </w:r>
      <w:r>
        <w:rPr>
          <w:rFonts w:ascii="Times New Roman" w:hAnsi="Times New Roman" w:eastAsia="SimSun" w:cs="Times New Roman"/>
          <w:i/>
          <w:iCs/>
          <w:sz w:val="24"/>
          <w:szCs w:val="24"/>
        </w:rPr>
        <w:t>NN</w:t>
      </w:r>
      <w:r>
        <w:rPr>
          <w:rFonts w:ascii="Times New Roman" w:hAnsi="Times New Roman" w:eastAsia="SimSun" w:cs="Times New Roman"/>
          <w:sz w:val="24"/>
          <w:szCs w:val="24"/>
        </w:rPr>
        <w:t xml:space="preserve"> tetap dapat memberikan akurasi yang tinggi jika disesuaikan melalui pengaturan algoritma pembelajaran. Oleh karena itu, algoritma ini menjadi alat yang kuat dalam ilmu komputer dan kecerdasan buatan, mampu mengklasifikasikan dan mengelompokkan data dengan kecepatan tinggi. Tugas-tugas seperti pengenalan ucapan atau pengenalan gambar dapat diselesaikan dalam hitungan menit dibandingkan dengan pengidentifikasian manual oleh para ahli manusia yang dapat memakan waktu hingga berjam-jam. Salah satu jaringan saraf yang paling terkenal adalah algoritma pencarian Google.</w:t>
      </w:r>
      <w:sdt>
        <w:sdtPr>
          <w:rPr>
            <w:rFonts w:ascii="Times New Roman" w:hAnsi="Times New Roman" w:eastAsia="SimSun" w:cs="Times New Roman"/>
            <w:sz w:val="24"/>
            <w:szCs w:val="24"/>
            <w:vertAlign w:val="superscript"/>
          </w:rPr>
          <w:id w:val="-890270135"/>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Wha23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w:t>
          </w:r>
          <w:r>
            <w:rPr>
              <w:rFonts w:hint="default" w:ascii="Times New Roman" w:hAnsi="Times New Roman" w:eastAsia="SimSun" w:cs="Times New Roman"/>
              <w:sz w:val="24"/>
              <w:szCs w:val="24"/>
              <w:vertAlign w:val="superscript"/>
              <w:lang w:val="en-US"/>
            </w:rPr>
            <w:t>9</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vertAlign w:val="superscript"/>
            </w:rPr>
            <w:fldChar w:fldCharType="end"/>
          </w:r>
        </w:sdtContent>
      </w:sdt>
    </w:p>
    <w:p>
      <w:pPr>
        <w:tabs>
          <w:tab w:val="left" w:pos="0"/>
        </w:tabs>
        <w:ind w:left="0" w:leftChars="0" w:firstLine="0" w:firstLineChars="0"/>
        <w:rPr>
          <w:rFonts w:ascii="Times New Roman" w:hAnsi="Times New Roman" w:eastAsia="SimSun" w:cs="Times New Roman"/>
          <w:sz w:val="24"/>
          <w:szCs w:val="24"/>
        </w:rPr>
      </w:pPr>
    </w:p>
    <w:p>
      <w:pPr>
        <w:pStyle w:val="3"/>
        <w:keepNext/>
        <w:keepLines/>
        <w:pageBreakBefore w:val="0"/>
        <w:widowControl/>
        <w:numPr>
          <w:ilvl w:val="2"/>
          <w:numId w:val="12"/>
        </w:numPr>
        <w:kinsoku/>
        <w:wordWrap/>
        <w:overflowPunct/>
        <w:topLinePunct w:val="0"/>
        <w:autoSpaceDE/>
        <w:autoSpaceDN/>
        <w:bidi w:val="0"/>
        <w:adjustRightInd/>
        <w:snapToGrid/>
        <w:spacing w:before="0" w:beforeAutospacing="0" w:after="0" w:afterAutospacing="0" w:line="416" w:lineRule="auto"/>
        <w:ind w:left="0" w:leftChars="0" w:firstLine="0"/>
        <w:textAlignment w:val="auto"/>
        <w:rPr>
          <w:rFonts w:hint="default" w:ascii="Times New Roman" w:hAnsi="Times New Roman" w:cs="Times New Roman"/>
          <w:i/>
          <w:iCs/>
          <w:sz w:val="24"/>
          <w:szCs w:val="24"/>
        </w:rPr>
      </w:pPr>
      <w:bookmarkStart w:id="41" w:name="_Toc511"/>
      <w:bookmarkStart w:id="42" w:name="_Toc11551"/>
      <w:bookmarkStart w:id="43" w:name="_Toc12813"/>
      <w:bookmarkStart w:id="44" w:name="_Toc24091"/>
      <w:bookmarkStart w:id="45" w:name="_Toc15059"/>
      <w:bookmarkStart w:id="46" w:name="_Toc9781"/>
      <w:r>
        <w:rPr>
          <w:rFonts w:hint="default" w:ascii="Times New Roman" w:hAnsi="Times New Roman" w:cs="Times New Roman"/>
          <w:sz w:val="24"/>
          <w:szCs w:val="24"/>
        </w:rPr>
        <w:t xml:space="preserve">Cara Kerja </w:t>
      </w:r>
      <w:r>
        <w:rPr>
          <w:rFonts w:hint="default" w:ascii="Times New Roman" w:hAnsi="Times New Roman" w:cs="Times New Roman"/>
          <w:i/>
          <w:iCs/>
          <w:sz w:val="24"/>
          <w:szCs w:val="24"/>
        </w:rPr>
        <w:t>Neural Network (NN)</w:t>
      </w:r>
      <w:bookmarkEnd w:id="41"/>
      <w:bookmarkEnd w:id="42"/>
      <w:bookmarkEnd w:id="43"/>
      <w:bookmarkEnd w:id="44"/>
      <w:bookmarkEnd w:id="45"/>
      <w:bookmarkEnd w:id="46"/>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160" w:leftChars="580"/>
        <w:jc w:val="center"/>
        <w:textAlignment w:val="auto"/>
        <w:rPr>
          <w:rFonts w:ascii="Times New Roman" w:hAnsi="Times New Roman" w:eastAsia="SimSun" w:cs="Times New Roman"/>
          <w:b/>
          <w:bCs/>
          <w:sz w:val="24"/>
          <w:szCs w:val="24"/>
        </w:rPr>
      </w:pPr>
      <w:r>
        <w:rPr>
          <w:rFonts w:ascii="Times New Roman" w:hAnsi="Times New Roman" w:eastAsia="SimSun" w:cs="Times New Roman"/>
          <w:b/>
          <w:bCs/>
          <w:sz w:val="24"/>
          <w:szCs w:val="24"/>
        </w:rPr>
        <w:drawing>
          <wp:inline distT="0" distB="0" distL="114300" distR="114300">
            <wp:extent cx="3546475" cy="1725295"/>
            <wp:effectExtent l="0" t="0" r="15875" b="8255"/>
            <wp:docPr id="27" name="Picture 27" descr="1_v88ySSMr7JLaIBjwr4ch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_v88ySSMr7JLaIBjwr4chTw"/>
                    <pic:cNvPicPr>
                      <a:picLocks noChangeAspect="1"/>
                    </pic:cNvPicPr>
                  </pic:nvPicPr>
                  <pic:blipFill>
                    <a:blip r:embed="rId19"/>
                    <a:stretch>
                      <a:fillRect/>
                    </a:stretch>
                  </pic:blipFill>
                  <pic:spPr>
                    <a:xfrm>
                      <a:off x="0" y="0"/>
                      <a:ext cx="3546475" cy="1725295"/>
                    </a:xfrm>
                    <a:prstGeom prst="rect">
                      <a:avLst/>
                    </a:prstGeom>
                  </pic:spPr>
                </pic:pic>
              </a:graphicData>
            </a:graphic>
          </wp:inline>
        </w:drawing>
      </w:r>
    </w:p>
    <w:p>
      <w:pPr>
        <w:pStyle w:val="23"/>
        <w:tabs>
          <w:tab w:val="left" w:pos="0"/>
        </w:tabs>
        <w:ind w:left="1160" w:leftChars="580"/>
        <w:jc w:val="center"/>
        <w:rPr>
          <w:rFonts w:hint="default" w:ascii="Times New Roman" w:hAnsi="Times New Roma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5</w:t>
      </w:r>
      <w:r>
        <w:rPr>
          <w:rFonts w:hint="default" w:ascii="Times New Roman" w:hAnsi="Times New Roman" w:cs="Times New Roman"/>
          <w:sz w:val="18"/>
          <w:szCs w:val="18"/>
        </w:rPr>
        <w:fldChar w:fldCharType="end"/>
      </w:r>
      <w:bookmarkStart w:id="47" w:name="_Toc30502"/>
      <w:r>
        <w:rPr>
          <w:rFonts w:hint="default" w:ascii="Times New Roman" w:hAnsi="Times New Roman" w:cs="Times New Roman"/>
          <w:sz w:val="18"/>
          <w:szCs w:val="18"/>
          <w:lang w:val="en-US"/>
        </w:rPr>
        <w:t xml:space="preserve"> Visualisasi Perhitungan Dari 1 Neuron ke Neuron Berikutnya</w:t>
      </w:r>
      <w:bookmarkEnd w:id="47"/>
    </w:p>
    <w:p>
      <w:pPr>
        <w:pStyle w:val="23"/>
        <w:keepNext w:val="0"/>
        <w:keepLines w:val="0"/>
        <w:pageBreakBefore w:val="0"/>
        <w:widowControl/>
        <w:tabs>
          <w:tab w:val="left" w:pos="0"/>
        </w:tabs>
        <w:kinsoku/>
        <w:wordWrap/>
        <w:overflowPunct/>
        <w:topLinePunct w:val="0"/>
        <w:autoSpaceDE/>
        <w:autoSpaceDN/>
        <w:bidi w:val="0"/>
        <w:adjustRightInd/>
        <w:snapToGrid/>
        <w:spacing w:before="181" w:beforeLines="50" w:line="240" w:lineRule="auto"/>
        <w:ind w:left="1160" w:leftChars="580"/>
        <w:jc w:val="center"/>
        <w:textAlignment w:val="auto"/>
      </w:pPr>
      <w:r>
        <w:drawing>
          <wp:inline distT="0" distB="0" distL="114300" distR="114300">
            <wp:extent cx="4216400" cy="2731770"/>
            <wp:effectExtent l="0" t="0" r="12700" b="1143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0"/>
                    <a:stretch>
                      <a:fillRect/>
                    </a:stretch>
                  </pic:blipFill>
                  <pic:spPr>
                    <a:xfrm>
                      <a:off x="0" y="0"/>
                      <a:ext cx="4216400" cy="2731770"/>
                    </a:xfrm>
                    <a:prstGeom prst="rect">
                      <a:avLst/>
                    </a:prstGeom>
                    <a:noFill/>
                    <a:ln>
                      <a:noFill/>
                    </a:ln>
                  </pic:spPr>
                </pic:pic>
              </a:graphicData>
            </a:graphic>
          </wp:inline>
        </w:drawing>
      </w:r>
    </w:p>
    <w:p>
      <w:pPr>
        <w:pStyle w:val="23"/>
        <w:jc w:val="center"/>
        <w:rPr>
          <w:rFonts w:hint="default" w:ascii="Times New Roman" w:hAnsi="Times New Roma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6</w:t>
      </w:r>
      <w:r>
        <w:rPr>
          <w:rFonts w:hint="default" w:ascii="Times New Roman" w:hAnsi="Times New Roman" w:cs="Times New Roman"/>
          <w:sz w:val="18"/>
          <w:szCs w:val="18"/>
        </w:rPr>
        <w:fldChar w:fldCharType="end"/>
      </w:r>
      <w:bookmarkStart w:id="48" w:name="_Toc9399"/>
      <w:r>
        <w:rPr>
          <w:rFonts w:hint="default" w:ascii="Times New Roman" w:hAnsi="Times New Roman" w:cs="Times New Roman"/>
          <w:sz w:val="18"/>
          <w:szCs w:val="18"/>
          <w:lang w:val="en-US"/>
        </w:rPr>
        <w:t xml:space="preserve"> Rumus Perhitungan</w:t>
      </w:r>
      <w:bookmarkEnd w:id="48"/>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160" w:leftChars="580" w:firstLine="720" w:firstLineChars="300"/>
        <w:textAlignment w:val="auto"/>
        <w:rPr>
          <w:rFonts w:ascii="Times New Roman" w:hAnsi="Times New Roman" w:eastAsia="SimSun" w:cs="Times New Roman"/>
          <w:sz w:val="24"/>
          <w:szCs w:val="24"/>
        </w:rPr>
      </w:pPr>
      <w:r>
        <w:rPr>
          <w:rFonts w:ascii="Times New Roman" w:hAnsi="Times New Roman" w:eastAsia="SimSun" w:cs="Times New Roman"/>
          <w:sz w:val="24"/>
          <w:szCs w:val="24"/>
        </w:rPr>
        <w:t>Setelah lapisan masukan (</w:t>
      </w:r>
      <w:r>
        <w:rPr>
          <w:rFonts w:ascii="Times New Roman" w:hAnsi="Times New Roman" w:eastAsia="SimSun" w:cs="Times New Roman"/>
          <w:i/>
          <w:iCs/>
          <w:sz w:val="24"/>
          <w:szCs w:val="24"/>
        </w:rPr>
        <w:t xml:space="preserve">input layer </w:t>
      </w:r>
      <w:r>
        <w:rPr>
          <w:rFonts w:ascii="Times New Roman" w:hAnsi="Times New Roman" w:eastAsia="SimSun" w:cs="Times New Roman"/>
          <w:sz w:val="24"/>
          <w:szCs w:val="24"/>
        </w:rPr>
        <w:t>- x) ditentukan sebelumnya, maka bobot (</w:t>
      </w:r>
      <w:r>
        <w:rPr>
          <w:rFonts w:ascii="Times New Roman" w:hAnsi="Times New Roman" w:eastAsia="SimSun" w:cs="Times New Roman"/>
          <w:i/>
          <w:iCs/>
          <w:sz w:val="24"/>
          <w:szCs w:val="24"/>
        </w:rPr>
        <w:t xml:space="preserve">weight </w:t>
      </w:r>
      <w:r>
        <w:rPr>
          <w:rFonts w:ascii="Times New Roman" w:hAnsi="Times New Roman" w:eastAsia="SimSun" w:cs="Times New Roman"/>
          <w:sz w:val="24"/>
          <w:szCs w:val="24"/>
        </w:rPr>
        <w:t xml:space="preserve">- w) diberikan pada setiap koneksi. Bobot ini membantu menentukan seberapa besar pengaruh setiap input (x1, x2, x3, dst.) terhadap output dari </w:t>
      </w:r>
      <w:r>
        <w:rPr>
          <w:rFonts w:ascii="Times New Roman" w:hAnsi="Times New Roman" w:eastAsia="SimSun" w:cs="Times New Roman"/>
          <w:i/>
          <w:iCs/>
          <w:sz w:val="24"/>
          <w:szCs w:val="24"/>
        </w:rPr>
        <w:t xml:space="preserve">neuron </w:t>
      </w:r>
      <w:r>
        <w:rPr>
          <w:rFonts w:ascii="Times New Roman" w:hAnsi="Times New Roman" w:eastAsia="SimSun" w:cs="Times New Roman"/>
          <w:sz w:val="24"/>
          <w:szCs w:val="24"/>
        </w:rPr>
        <w:t>tersebut. Dalam langkah ini, nilai input (x) dikalikan dengan bobot (w) untuk setiap koneksi, sehingga memberikan "kekuatan" atau "nilai penting" yang berbeda pada setiap input, sesuai dengan bobot yang diberikan.</w:t>
      </w:r>
      <w:sdt>
        <w:sdtPr>
          <w:rPr>
            <w:rFonts w:ascii="Times New Roman" w:hAnsi="Times New Roman" w:eastAsia="SimSun" w:cs="Times New Roman"/>
            <w:sz w:val="24"/>
            <w:szCs w:val="24"/>
          </w:rPr>
          <w:id w:val="1408345391"/>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Wha23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w:t>
          </w:r>
          <w:r>
            <w:rPr>
              <w:rFonts w:hint="default" w:ascii="Times New Roman" w:hAnsi="Times New Roman" w:eastAsia="SimSun" w:cs="Times New Roman"/>
              <w:sz w:val="24"/>
              <w:szCs w:val="24"/>
              <w:vertAlign w:val="superscript"/>
              <w:lang w:val="en-US"/>
            </w:rPr>
            <w:t>9</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vertAlign w:val="superscript"/>
            </w:rPr>
            <w:fldChar w:fldCharType="end"/>
          </w:r>
        </w:sdtContent>
      </w:sdt>
    </w:p>
    <w:p>
      <w:pPr>
        <w:tabs>
          <w:tab w:val="left" w:pos="0"/>
        </w:tabs>
        <w:ind w:left="1160" w:leftChars="580"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Setelah dilakukan penjumlahan bobot dengan nilai inputnya, maka hasil penjumlahan tersebut ditambahkan dengan nilai </w:t>
      </w:r>
      <w:r>
        <w:rPr>
          <w:rFonts w:ascii="Times New Roman" w:hAnsi="Times New Roman" w:eastAsia="SimSun" w:cs="Times New Roman"/>
          <w:i/>
          <w:iCs/>
          <w:sz w:val="24"/>
          <w:szCs w:val="24"/>
        </w:rPr>
        <w:t>bias</w:t>
      </w:r>
      <w:r>
        <w:rPr>
          <w:rFonts w:hint="default" w:ascii="Times New Roman" w:hAnsi="Times New Roman" w:eastAsia="SimSun" w:cs="Times New Roman"/>
          <w:i/>
          <w:iCs/>
          <w:sz w:val="24"/>
          <w:szCs w:val="24"/>
          <w:lang w:val="en-US"/>
        </w:rPr>
        <w:t xml:space="preserve"> </w:t>
      </w:r>
      <w:r>
        <w:rPr>
          <w:rFonts w:hint="default" w:ascii="Times New Roman" w:hAnsi="Times New Roman" w:eastAsia="SimSun" w:cs="Times New Roman"/>
          <w:i w:val="0"/>
          <w:iCs w:val="0"/>
          <w:sz w:val="24"/>
          <w:szCs w:val="24"/>
          <w:vertAlign w:val="superscript"/>
          <w:lang w:val="en-US"/>
        </w:rPr>
        <w:t>[9]</w:t>
      </w:r>
      <w:r>
        <w:rPr>
          <w:rFonts w:ascii="Times New Roman" w:hAnsi="Times New Roman" w:eastAsia="SimSun" w:cs="Times New Roman"/>
          <w:sz w:val="24"/>
          <w:szCs w:val="24"/>
        </w:rPr>
        <w:t xml:space="preserve">. </w:t>
      </w:r>
      <w:r>
        <w:rPr>
          <w:rFonts w:ascii="Times New Roman" w:hAnsi="Times New Roman" w:eastAsia="SimSun" w:cs="Times New Roman"/>
          <w:i/>
          <w:iCs/>
          <w:sz w:val="24"/>
          <w:szCs w:val="24"/>
        </w:rPr>
        <w:t xml:space="preserve">Bias </w:t>
      </w:r>
      <w:r>
        <w:rPr>
          <w:rFonts w:ascii="Times New Roman" w:hAnsi="Times New Roman" w:eastAsia="SimSun" w:cs="Times New Roman"/>
          <w:sz w:val="24"/>
          <w:szCs w:val="24"/>
        </w:rPr>
        <w:t xml:space="preserve">adalah parameter tambahan pada setiap neuron yang memungkinkan </w:t>
      </w:r>
      <w:r>
        <w:rPr>
          <w:rFonts w:ascii="Times New Roman" w:hAnsi="Times New Roman" w:eastAsia="SimSun" w:cs="Times New Roman"/>
          <w:i/>
          <w:iCs/>
          <w:sz w:val="24"/>
          <w:szCs w:val="24"/>
        </w:rPr>
        <w:t>neuron</w:t>
      </w:r>
      <w:r>
        <w:rPr>
          <w:rFonts w:ascii="Times New Roman" w:hAnsi="Times New Roman" w:eastAsia="SimSun" w:cs="Times New Roman"/>
          <w:sz w:val="24"/>
          <w:szCs w:val="24"/>
        </w:rPr>
        <w:t xml:space="preserve"> untuk memiliki nilai ambang </w:t>
      </w:r>
      <w:r>
        <w:rPr>
          <w:rFonts w:ascii="Times New Roman" w:hAnsi="Times New Roman" w:eastAsia="SimSun" w:cs="Times New Roman"/>
          <w:i/>
          <w:iCs/>
          <w:sz w:val="24"/>
          <w:szCs w:val="24"/>
        </w:rPr>
        <w:t xml:space="preserve">(threshold) </w:t>
      </w:r>
      <w:r>
        <w:rPr>
          <w:rFonts w:ascii="Times New Roman" w:hAnsi="Times New Roman" w:eastAsia="SimSun" w:cs="Times New Roman"/>
          <w:sz w:val="24"/>
          <w:szCs w:val="24"/>
        </w:rPr>
        <w:t xml:space="preserve">tertentu sehingga dapat mempengaruhi output </w:t>
      </w:r>
      <w:r>
        <w:rPr>
          <w:rFonts w:ascii="Times New Roman" w:hAnsi="Times New Roman" w:eastAsia="SimSun" w:cs="Times New Roman"/>
          <w:i/>
          <w:iCs/>
          <w:sz w:val="24"/>
          <w:szCs w:val="24"/>
        </w:rPr>
        <w:t xml:space="preserve">neuron </w:t>
      </w:r>
      <w:r>
        <w:rPr>
          <w:rFonts w:ascii="Times New Roman" w:hAnsi="Times New Roman" w:eastAsia="SimSun" w:cs="Times New Roman"/>
          <w:sz w:val="24"/>
          <w:szCs w:val="24"/>
        </w:rPr>
        <w:t>dan agar tidak mendapatkan nilai 0.</w:t>
      </w:r>
      <w:sdt>
        <w:sdtPr>
          <w:rPr>
            <w:rFonts w:ascii="Times New Roman" w:hAnsi="Times New Roman" w:eastAsia="SimSun" w:cs="Times New Roman"/>
            <w:sz w:val="24"/>
            <w:szCs w:val="24"/>
          </w:rPr>
          <w:id w:val="1408345391"/>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Wha23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w:t>
          </w:r>
          <w:r>
            <w:rPr>
              <w:rFonts w:hint="default" w:ascii="Times New Roman" w:hAnsi="Times New Roman" w:eastAsia="SimSun" w:cs="Times New Roman"/>
              <w:sz w:val="24"/>
              <w:szCs w:val="24"/>
              <w:vertAlign w:val="superscript"/>
              <w:lang w:val="en-US"/>
            </w:rPr>
            <w:t>1</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vertAlign w:val="superscript"/>
            </w:rPr>
            <w:fldChar w:fldCharType="end"/>
          </w:r>
        </w:sdtContent>
      </w:sdt>
      <w:sdt>
        <w:sdtPr>
          <w:rPr>
            <w:rFonts w:ascii="Times New Roman" w:hAnsi="Times New Roman" w:eastAsia="SimSun" w:cs="Times New Roman"/>
            <w:sz w:val="24"/>
            <w:szCs w:val="24"/>
          </w:rPr>
          <w:id w:val="843432150"/>
        </w:sdtPr>
        <w:sdtEndPr>
          <w:rPr>
            <w:rFonts w:ascii="Times New Roman" w:hAnsi="Times New Roman" w:eastAsia="SimSun" w:cs="Times New Roman"/>
            <w:sz w:val="24"/>
            <w:szCs w:val="24"/>
          </w:rPr>
        </w:sdtEndPr>
        <w:sdtContent/>
      </w:sdt>
    </w:p>
    <w:p>
      <w:pPr>
        <w:tabs>
          <w:tab w:val="left" w:pos="0"/>
        </w:tabs>
        <w:ind w:left="1160" w:leftChars="580"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Setelah proses penjumlahan dan penambahan dengan nilai </w:t>
      </w:r>
      <w:r>
        <w:rPr>
          <w:rFonts w:ascii="Times New Roman" w:hAnsi="Times New Roman" w:eastAsia="SimSun" w:cs="Times New Roman"/>
          <w:i/>
          <w:iCs/>
          <w:sz w:val="24"/>
          <w:szCs w:val="24"/>
        </w:rPr>
        <w:t xml:space="preserve">bias </w:t>
      </w:r>
      <w:r>
        <w:rPr>
          <w:rFonts w:ascii="Times New Roman" w:hAnsi="Times New Roman" w:eastAsia="SimSun" w:cs="Times New Roman"/>
          <w:sz w:val="24"/>
          <w:szCs w:val="24"/>
        </w:rPr>
        <w:t xml:space="preserve">dilakukan, hasilnya akan diaplikasikan pada fungsi aktivasi (f(x)). Fungsi aktivasi bertugas untuk menentukan apakah </w:t>
      </w:r>
      <w:r>
        <w:rPr>
          <w:rFonts w:ascii="Times New Roman" w:hAnsi="Times New Roman" w:eastAsia="SimSun" w:cs="Times New Roman"/>
          <w:i/>
          <w:iCs/>
          <w:sz w:val="24"/>
          <w:szCs w:val="24"/>
        </w:rPr>
        <w:t xml:space="preserve">neuron </w:t>
      </w:r>
      <w:r>
        <w:rPr>
          <w:rFonts w:ascii="Times New Roman" w:hAnsi="Times New Roman" w:eastAsia="SimSun" w:cs="Times New Roman"/>
          <w:sz w:val="24"/>
          <w:szCs w:val="24"/>
        </w:rPr>
        <w:t>tersebut diaktifkan (output 1) atau tidak diaktifkan (output 0) berdasarkan hasil dari ∑wixi + bias.</w:t>
      </w:r>
      <w:sdt>
        <w:sdtPr>
          <w:rPr>
            <w:rFonts w:ascii="Times New Roman" w:hAnsi="Times New Roman" w:eastAsia="SimSun" w:cs="Times New Roman"/>
            <w:sz w:val="24"/>
            <w:szCs w:val="24"/>
          </w:rPr>
          <w:id w:val="1408345391"/>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Wha23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w:t>
          </w:r>
          <w:r>
            <w:rPr>
              <w:rFonts w:hint="default" w:ascii="Times New Roman" w:hAnsi="Times New Roman" w:eastAsia="SimSun" w:cs="Times New Roman"/>
              <w:sz w:val="24"/>
              <w:szCs w:val="24"/>
              <w:vertAlign w:val="superscript"/>
              <w:lang w:val="en-US"/>
            </w:rPr>
            <w:t>9</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vertAlign w:val="superscript"/>
            </w:rPr>
            <w:fldChar w:fldCharType="end"/>
          </w:r>
        </w:sdtContent>
      </w:sdt>
      <w:sdt>
        <w:sdtPr>
          <w:rPr>
            <w:rFonts w:ascii="Times New Roman" w:hAnsi="Times New Roman" w:eastAsia="SimSun" w:cs="Times New Roman"/>
            <w:sz w:val="24"/>
            <w:szCs w:val="24"/>
          </w:rPr>
          <w:id w:val="-309483172"/>
        </w:sdtPr>
        <w:sdtEndPr>
          <w:rPr>
            <w:rFonts w:ascii="Times New Roman" w:hAnsi="Times New Roman" w:eastAsia="SimSun" w:cs="Times New Roman"/>
            <w:sz w:val="24"/>
            <w:szCs w:val="24"/>
          </w:rPr>
        </w:sdtEndPr>
        <w:sdtContent/>
      </w:sdt>
    </w:p>
    <w:p>
      <w:pPr>
        <w:tabs>
          <w:tab w:val="left" w:pos="0"/>
        </w:tabs>
        <w:ind w:left="1160" w:leftChars="580"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Dengan menggunakan rumus output = f(x) = 1 if ∑w1x1 + b &gt;= 0; 0 if ∑w1x1 + b &lt; 0, neuron akan mengeluarkan output 1 jika hasil dari ∑w1x1 + bias lebih besar atau sama dengan 0, dan mengeluarkan output 0 jika hasil dari ∑w1x1 + bias lebih kecil dari 0. Proses ini berlaku untuk setiap neuron pada lapisan berikutnya dalam jaringan saraf.</w:t>
      </w:r>
      <w:sdt>
        <w:sdtPr>
          <w:rPr>
            <w:rFonts w:ascii="Times New Roman" w:hAnsi="Times New Roman" w:eastAsia="SimSun" w:cs="Times New Roman"/>
            <w:sz w:val="24"/>
            <w:szCs w:val="24"/>
          </w:rPr>
          <w:id w:val="1408345391"/>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Wha23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w:t>
          </w:r>
          <w:r>
            <w:rPr>
              <w:rFonts w:hint="default" w:ascii="Times New Roman" w:hAnsi="Times New Roman" w:eastAsia="SimSun" w:cs="Times New Roman"/>
              <w:sz w:val="24"/>
              <w:szCs w:val="24"/>
              <w:vertAlign w:val="superscript"/>
              <w:lang w:val="en-US"/>
            </w:rPr>
            <w:t>9</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vertAlign w:val="superscript"/>
            </w:rPr>
            <w:fldChar w:fldCharType="end"/>
          </w:r>
        </w:sdtContent>
      </w:sdt>
    </w:p>
    <w:p>
      <w:pPr>
        <w:tabs>
          <w:tab w:val="left" w:pos="0"/>
        </w:tabs>
        <w:ind w:left="1160" w:leftChars="580"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Sebagian besar depp </w:t>
      </w:r>
      <w:r>
        <w:rPr>
          <w:rFonts w:ascii="Times New Roman" w:hAnsi="Times New Roman" w:eastAsia="SimSun" w:cs="Times New Roman"/>
          <w:i/>
          <w:iCs/>
          <w:sz w:val="24"/>
          <w:szCs w:val="24"/>
        </w:rPr>
        <w:t xml:space="preserve">neural network </w:t>
      </w:r>
      <w:r>
        <w:rPr>
          <w:rFonts w:ascii="Times New Roman" w:hAnsi="Times New Roman" w:eastAsia="SimSun" w:cs="Times New Roman"/>
          <w:sz w:val="24"/>
          <w:szCs w:val="24"/>
        </w:rPr>
        <w:t xml:space="preserve">bersifat feedforward, artinya hanya mengalir dalam satu arah, dari input ke output. Namun, kita juga dapat melatih model melalui </w:t>
      </w:r>
      <w:r>
        <w:rPr>
          <w:rFonts w:ascii="Times New Roman" w:hAnsi="Times New Roman" w:eastAsia="SimSun" w:cs="Times New Roman"/>
          <w:i/>
          <w:iCs/>
          <w:sz w:val="24"/>
          <w:szCs w:val="24"/>
        </w:rPr>
        <w:t>backpropagation</w:t>
      </w:r>
      <w:r>
        <w:rPr>
          <w:rFonts w:ascii="Times New Roman" w:hAnsi="Times New Roman" w:eastAsia="SimSun" w:cs="Times New Roman"/>
          <w:sz w:val="24"/>
          <w:szCs w:val="24"/>
        </w:rPr>
        <w:t xml:space="preserve">, yaitu bergerak berlawanan arah dari keluaran ke masukan. </w:t>
      </w:r>
      <w:r>
        <w:rPr>
          <w:rFonts w:ascii="Times New Roman" w:hAnsi="Times New Roman" w:eastAsia="SimSun" w:cs="Times New Roman"/>
          <w:i/>
          <w:iCs/>
          <w:sz w:val="24"/>
          <w:szCs w:val="24"/>
        </w:rPr>
        <w:t xml:space="preserve">Backpropagation </w:t>
      </w:r>
      <w:r>
        <w:rPr>
          <w:rFonts w:ascii="Times New Roman" w:hAnsi="Times New Roman" w:eastAsia="SimSun" w:cs="Times New Roman"/>
          <w:sz w:val="24"/>
          <w:szCs w:val="24"/>
        </w:rPr>
        <w:t xml:space="preserve">adalah teknik dalam pembelajaran jaringan saraf yang digunakan untuk mengoptimalkan bobot dan </w:t>
      </w:r>
      <w:r>
        <w:rPr>
          <w:rFonts w:ascii="Times New Roman" w:hAnsi="Times New Roman" w:eastAsia="SimSun" w:cs="Times New Roman"/>
          <w:i/>
          <w:iCs/>
          <w:sz w:val="24"/>
          <w:szCs w:val="24"/>
        </w:rPr>
        <w:t xml:space="preserve">bias </w:t>
      </w:r>
      <w:r>
        <w:rPr>
          <w:rFonts w:ascii="Times New Roman" w:hAnsi="Times New Roman" w:eastAsia="SimSun" w:cs="Times New Roman"/>
          <w:sz w:val="24"/>
          <w:szCs w:val="24"/>
        </w:rPr>
        <w:t>berdasarkan selisih antara output yang dihasilkan oleh jaringan dengan target yang seharusnya.</w:t>
      </w:r>
      <w:sdt>
        <w:sdtPr>
          <w:rPr>
            <w:rFonts w:ascii="Times New Roman" w:hAnsi="Times New Roman" w:eastAsia="SimSun" w:cs="Times New Roman"/>
            <w:sz w:val="24"/>
            <w:szCs w:val="24"/>
          </w:rPr>
          <w:id w:val="1408345391"/>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Wha23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w:t>
          </w:r>
          <w:r>
            <w:rPr>
              <w:rFonts w:hint="default" w:ascii="Times New Roman" w:hAnsi="Times New Roman" w:eastAsia="SimSun" w:cs="Times New Roman"/>
              <w:sz w:val="24"/>
              <w:szCs w:val="24"/>
              <w:vertAlign w:val="superscript"/>
              <w:lang w:val="en-US"/>
            </w:rPr>
            <w:t>9</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vertAlign w:val="superscript"/>
            </w:rPr>
            <w:fldChar w:fldCharType="end"/>
          </w:r>
        </w:sdtContent>
      </w:sdt>
    </w:p>
    <w:p>
      <w:pPr>
        <w:tabs>
          <w:tab w:val="left" w:pos="0"/>
        </w:tabs>
        <w:ind w:left="1160" w:leftChars="580"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Dari penjelasan di atas, sebenarnya masih belum lengkap dan menyeluruh, oleh karena itu, agar pembahasan tentang </w:t>
      </w:r>
      <w:r>
        <w:rPr>
          <w:rFonts w:ascii="Times New Roman" w:hAnsi="Times New Roman" w:eastAsia="SimSun" w:cs="Times New Roman"/>
          <w:i/>
          <w:iCs/>
          <w:sz w:val="24"/>
          <w:szCs w:val="24"/>
        </w:rPr>
        <w:t xml:space="preserve">ANN </w:t>
      </w:r>
      <w:r>
        <w:rPr>
          <w:rFonts w:ascii="Times New Roman" w:hAnsi="Times New Roman" w:eastAsia="SimSun" w:cs="Times New Roman"/>
          <w:sz w:val="24"/>
          <w:szCs w:val="24"/>
        </w:rPr>
        <w:t xml:space="preserve">ini lebih jelas dan menyeluruh atau komprehensif, mari kita kerjakan sebuah contoh soal sederhana yang menggambarkan bagaimana </w:t>
      </w:r>
      <w:r>
        <w:rPr>
          <w:rFonts w:ascii="Times New Roman" w:hAnsi="Times New Roman" w:eastAsia="SimSun" w:cs="Times New Roman"/>
          <w:i/>
          <w:iCs/>
          <w:sz w:val="24"/>
          <w:szCs w:val="24"/>
        </w:rPr>
        <w:t xml:space="preserve">ANN </w:t>
      </w:r>
      <w:r>
        <w:rPr>
          <w:rFonts w:ascii="Times New Roman" w:hAnsi="Times New Roman" w:eastAsia="SimSun" w:cs="Times New Roman"/>
          <w:sz w:val="24"/>
          <w:szCs w:val="24"/>
        </w:rPr>
        <w:t>beroperasi mulai dari input hingga menghasilkan sebuah nilai prediksi.</w:t>
      </w: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p>
    <w:p>
      <w:pPr>
        <w:pStyle w:val="3"/>
        <w:keepNext/>
        <w:keepLines/>
        <w:pageBreakBefore w:val="0"/>
        <w:widowControl/>
        <w:numPr>
          <w:ilvl w:val="2"/>
          <w:numId w:val="12"/>
        </w:numPr>
        <w:kinsoku/>
        <w:wordWrap/>
        <w:overflowPunct/>
        <w:topLinePunct w:val="0"/>
        <w:autoSpaceDE/>
        <w:autoSpaceDN/>
        <w:bidi w:val="0"/>
        <w:adjustRightInd/>
        <w:snapToGrid/>
        <w:spacing w:before="0" w:beforeAutospacing="0" w:after="0" w:afterAutospacing="0" w:line="416" w:lineRule="auto"/>
        <w:ind w:left="0" w:leftChars="0" w:firstLine="0"/>
        <w:textAlignment w:val="auto"/>
        <w:rPr>
          <w:rFonts w:hint="default" w:ascii="Times New Roman" w:hAnsi="Times New Roman" w:cs="Times New Roman"/>
          <w:sz w:val="24"/>
          <w:szCs w:val="24"/>
        </w:rPr>
      </w:pPr>
      <w:bookmarkStart w:id="49" w:name="_Toc9459"/>
      <w:bookmarkStart w:id="50" w:name="_Toc2880"/>
      <w:r>
        <w:rPr>
          <w:rFonts w:hint="default" w:ascii="Times New Roman" w:hAnsi="Times New Roman" w:cs="Times New Roman"/>
          <w:sz w:val="24"/>
          <w:szCs w:val="24"/>
          <w:lang w:val="en-US"/>
        </w:rPr>
        <w:t>Contoh Soal</w:t>
      </w:r>
      <w:r>
        <w:rPr>
          <w:rFonts w:hint="default" w:ascii="Times New Roman" w:hAnsi="Times New Roman" w:cs="Times New Roman"/>
          <w:i/>
          <w:iCs/>
          <w:sz w:val="24"/>
          <w:szCs w:val="24"/>
        </w:rPr>
        <w:t xml:space="preserve"> Neural Network (NN)</w:t>
      </w:r>
      <w:bookmarkEnd w:id="49"/>
      <w:bookmarkEnd w:id="50"/>
    </w:p>
    <w:p>
      <w:pPr>
        <w:tabs>
          <w:tab w:val="left" w:pos="0"/>
        </w:tabs>
        <w:ind w:left="0"/>
        <w:jc w:val="center"/>
        <w:rPr>
          <w:rFonts w:ascii="Times New Roman" w:hAnsi="Times New Roman" w:eastAsia="SimSun" w:cs="Times New Roman"/>
          <w:sz w:val="24"/>
          <w:szCs w:val="24"/>
        </w:rPr>
      </w:pPr>
      <w:r>
        <w:rPr>
          <w:rFonts w:ascii="Times New Roman" w:hAnsi="Times New Roman" w:eastAsia="SimSun" w:cs="Times New Roman"/>
          <w:sz w:val="24"/>
          <w:szCs w:val="24"/>
        </w:rPr>
        <w:drawing>
          <wp:inline distT="0" distB="0" distL="114300" distR="114300">
            <wp:extent cx="3390900" cy="2477770"/>
            <wp:effectExtent l="0" t="0" r="0" b="0"/>
            <wp:docPr id="30" name="Picture 30" descr="NN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NSoal"/>
                    <pic:cNvPicPr>
                      <a:picLocks noChangeAspect="1"/>
                    </pic:cNvPicPr>
                  </pic:nvPicPr>
                  <pic:blipFill>
                    <a:blip r:embed="rId21"/>
                    <a:stretch>
                      <a:fillRect/>
                    </a:stretch>
                  </pic:blipFill>
                  <pic:spPr>
                    <a:xfrm>
                      <a:off x="0" y="0"/>
                      <a:ext cx="3390900" cy="2477770"/>
                    </a:xfrm>
                    <a:prstGeom prst="rect">
                      <a:avLst/>
                    </a:prstGeom>
                  </pic:spPr>
                </pic:pic>
              </a:graphicData>
            </a:graphic>
          </wp:inline>
        </w:drawing>
      </w:r>
    </w:p>
    <w:p>
      <w:pPr>
        <w:pStyle w:val="23"/>
        <w:tabs>
          <w:tab w:val="left" w:pos="0"/>
        </w:tabs>
        <w:ind w:left="0"/>
        <w:jc w:val="center"/>
        <w:rPr>
          <w:rFonts w:hint="default" w:ascii="Times New Roman" w:hAnsi="Times New Roman" w:eastAsia="SimSu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7</w:t>
      </w:r>
      <w:r>
        <w:rPr>
          <w:rFonts w:hint="default" w:ascii="Times New Roman" w:hAnsi="Times New Roman" w:cs="Times New Roman"/>
          <w:sz w:val="18"/>
          <w:szCs w:val="18"/>
        </w:rPr>
        <w:fldChar w:fldCharType="end"/>
      </w:r>
      <w:bookmarkStart w:id="51" w:name="_Toc30033"/>
      <w:r>
        <w:rPr>
          <w:rFonts w:hint="default" w:ascii="Times New Roman" w:hAnsi="Times New Roman" w:cs="Times New Roman"/>
          <w:sz w:val="18"/>
          <w:szCs w:val="18"/>
          <w:lang w:val="en-US"/>
        </w:rPr>
        <w:t xml:space="preserve"> Visualisasi ANN (Untuk Soal)</w:t>
      </w:r>
      <w:bookmarkEnd w:id="51"/>
    </w:p>
    <w:p>
      <w:pPr>
        <w:keepNext w:val="0"/>
        <w:keepLines w:val="0"/>
        <w:pageBreakBefore w:val="0"/>
        <w:widowControl/>
        <w:tabs>
          <w:tab w:val="left" w:pos="0"/>
        </w:tabs>
        <w:kinsoku/>
        <w:wordWrap/>
        <w:overflowPunct/>
        <w:topLinePunct w:val="0"/>
        <w:autoSpaceDE/>
        <w:autoSpaceDN/>
        <w:bidi w:val="0"/>
        <w:adjustRightInd/>
        <w:snapToGrid/>
        <w:spacing w:before="181" w:beforeLines="50"/>
        <w:ind w:left="0"/>
        <w:textAlignment w:val="auto"/>
        <w:rPr>
          <w:rFonts w:ascii="Times New Roman" w:hAnsi="Times New Roman" w:eastAsia="SimSun" w:cs="Times New Roman"/>
          <w:sz w:val="24"/>
          <w:szCs w:val="24"/>
        </w:rPr>
      </w:pPr>
      <w:r>
        <w:rPr>
          <w:rFonts w:ascii="Times New Roman" w:hAnsi="Times New Roman" w:eastAsia="SimSun" w:cs="Times New Roman"/>
          <w:sz w:val="24"/>
          <w:szCs w:val="24"/>
        </w:rPr>
        <w:t>Diketahui:</w:t>
      </w:r>
    </w:p>
    <w:tbl>
      <w:tblPr>
        <w:tblStyle w:val="111"/>
        <w:tblW w:w="8591" w:type="dxa"/>
        <w:tblInd w:w="1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0"/>
        <w:gridCol w:w="1186"/>
        <w:gridCol w:w="873"/>
        <w:gridCol w:w="1186"/>
        <w:gridCol w:w="982"/>
        <w:gridCol w:w="1309"/>
        <w:gridCol w:w="1159"/>
        <w:gridCol w:w="1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Input:</w:t>
            </w:r>
          </w:p>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x1 = 1</w:t>
            </w:r>
          </w:p>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x2 = 0</w:t>
            </w:r>
          </w:p>
        </w:tc>
        <w:tc>
          <w:tcPr>
            <w:tcW w:w="1186"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Bobot / Weight:</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w1 = 0,15</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w2 = 0,4</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w3 = 0,6</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w4 = 0,1</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w5 = 0,21</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w6 = 0,31</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w7 = 0,5</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w8 = 0,41</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w9 = 0,1</w:t>
            </w:r>
          </w:p>
        </w:tc>
        <w:tc>
          <w:tcPr>
            <w:tcW w:w="873" w:type="dxa"/>
          </w:tcPr>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Bias</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b1 = 1</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b2 = 1</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b3 = 1</w:t>
            </w:r>
          </w:p>
        </w:tc>
        <w:tc>
          <w:tcPr>
            <w:tcW w:w="1186" w:type="dxa"/>
          </w:tcPr>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Threshold:</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Θ = 0,5</w:t>
            </w:r>
          </w:p>
        </w:tc>
        <w:tc>
          <w:tcPr>
            <w:tcW w:w="982" w:type="dxa"/>
          </w:tcPr>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Target:</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t = 0,8</w:t>
            </w:r>
          </w:p>
        </w:tc>
        <w:tc>
          <w:tcPr>
            <w:tcW w:w="1309" w:type="dxa"/>
          </w:tcPr>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Learning Rate:</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α / η = 0,1</w:t>
            </w:r>
          </w:p>
        </w:tc>
        <w:tc>
          <w:tcPr>
            <w:tcW w:w="1159" w:type="dxa"/>
          </w:tcPr>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Target Loss:</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L = 0,00..</w:t>
            </w:r>
          </w:p>
        </w:tc>
        <w:tc>
          <w:tcPr>
            <w:tcW w:w="1036" w:type="dxa"/>
          </w:tcPr>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Dataset:</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N = 1</w:t>
            </w:r>
          </w:p>
        </w:tc>
      </w:tr>
    </w:tbl>
    <w:p>
      <w:pPr>
        <w:pStyle w:val="23"/>
        <w:keepNext w:val="0"/>
        <w:keepLines w:val="0"/>
        <w:pageBreakBefore w:val="0"/>
        <w:widowControl/>
        <w:kinsoku/>
        <w:wordWrap/>
        <w:overflowPunct/>
        <w:topLinePunct w:val="0"/>
        <w:autoSpaceDE/>
        <w:autoSpaceDN/>
        <w:bidi w:val="0"/>
        <w:adjustRightInd/>
        <w:snapToGrid/>
        <w:spacing w:before="181" w:beforeLines="50"/>
        <w:ind w:left="0" w:leftChars="0" w:firstLine="0" w:firstLineChars="0"/>
        <w:jc w:val="both"/>
        <w:textAlignment w:val="auto"/>
        <w:rPr>
          <w:rFonts w:hint="default" w:ascii="Times New Roman" w:hAnsi="Times New Roman" w:cs="Times New Roman"/>
          <w:sz w:val="18"/>
          <w:szCs w:val="18"/>
          <w:lang w:val="en-US"/>
        </w:rPr>
      </w:pPr>
      <w:r>
        <w:rPr>
          <w:rFonts w:hint="default" w:ascii="Times New Roman" w:hAnsi="Times New Roman" w:cs="Times New Roman"/>
          <w:sz w:val="18"/>
          <w:szCs w:val="18"/>
        </w:rPr>
        <w:t xml:space="preserve">Table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Table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w:t>
      </w:r>
      <w:r>
        <w:rPr>
          <w:rFonts w:hint="default" w:ascii="Times New Roman" w:hAnsi="Times New Roman" w:cs="Times New Roman"/>
          <w:sz w:val="18"/>
          <w:szCs w:val="18"/>
        </w:rPr>
        <w:fldChar w:fldCharType="end"/>
      </w:r>
      <w:bookmarkStart w:id="52" w:name="_Toc16209"/>
      <w:bookmarkStart w:id="53" w:name="_Toc191"/>
      <w:r>
        <w:rPr>
          <w:rFonts w:hint="default" w:ascii="Times New Roman" w:hAnsi="Times New Roman" w:cs="Times New Roman"/>
          <w:sz w:val="18"/>
          <w:szCs w:val="18"/>
          <w:lang w:val="en-US"/>
        </w:rPr>
        <w:t xml:space="preserve"> Tabel Soal Diketahui untuk Soal ANN</w:t>
      </w:r>
      <w:bookmarkEnd w:id="52"/>
      <w:bookmarkEnd w:id="53"/>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 xml:space="preserve">Pertanyaan: </w:t>
      </w:r>
      <w:r>
        <w:rPr>
          <w:rFonts w:hint="default" w:ascii="Times New Roman" w:hAnsi="Times New Roman" w:eastAsia="SimSun" w:cs="Times New Roman"/>
          <w:sz w:val="24"/>
          <w:szCs w:val="24"/>
          <w:lang w:val="en-US"/>
        </w:rPr>
        <w:t>S</w:t>
      </w:r>
      <w:r>
        <w:rPr>
          <w:rFonts w:ascii="Times New Roman" w:hAnsi="Times New Roman" w:eastAsia="SimSun" w:cs="Times New Roman"/>
          <w:sz w:val="24"/>
          <w:szCs w:val="24"/>
        </w:rPr>
        <w:t xml:space="preserve">elesaikan perhitungan </w:t>
      </w:r>
      <w:r>
        <w:rPr>
          <w:rFonts w:ascii="Times New Roman" w:hAnsi="Times New Roman" w:eastAsia="SimSun" w:cs="Times New Roman"/>
          <w:i/>
          <w:iCs/>
          <w:sz w:val="24"/>
          <w:szCs w:val="24"/>
        </w:rPr>
        <w:t xml:space="preserve">Artificial Neural Network (ANN) </w:t>
      </w:r>
      <w:r>
        <w:rPr>
          <w:rFonts w:ascii="Times New Roman" w:hAnsi="Times New Roman" w:eastAsia="SimSun" w:cs="Times New Roman"/>
          <w:sz w:val="24"/>
          <w:szCs w:val="24"/>
        </w:rPr>
        <w:t>ini hingga nilai fungsi kerugian (</w:t>
      </w:r>
      <w:r>
        <w:rPr>
          <w:rFonts w:ascii="Times New Roman" w:hAnsi="Times New Roman" w:eastAsia="SimSun" w:cs="Times New Roman"/>
          <w:i/>
          <w:iCs/>
          <w:sz w:val="24"/>
          <w:szCs w:val="24"/>
        </w:rPr>
        <w:t>loss function</w:t>
      </w:r>
      <w:r>
        <w:rPr>
          <w:rFonts w:ascii="Times New Roman" w:hAnsi="Times New Roman" w:eastAsia="SimSun" w:cs="Times New Roman"/>
          <w:sz w:val="24"/>
          <w:szCs w:val="24"/>
        </w:rPr>
        <w:t>) mencapai 0, dengan dua angka 0 stelah koma (0,00...)</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vertAlign w:val="superscript"/>
          <w:lang w:val="en-US"/>
        </w:rPr>
        <w:t>[11]</w:t>
      </w:r>
      <w:r>
        <w:rPr>
          <w:rFonts w:ascii="Times New Roman" w:hAnsi="Times New Roman" w:eastAsia="SimSun" w:cs="Times New Roman"/>
          <w:sz w:val="24"/>
          <w:szCs w:val="24"/>
        </w:rPr>
        <w:t>. Sertakan juga langkah-langkah dan rumus yang digunakan.</w:t>
      </w: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u w:val="single"/>
        </w:rPr>
      </w:pPr>
      <w:r>
        <w:rPr>
          <w:rFonts w:ascii="Times New Roman" w:hAnsi="Times New Roman" w:eastAsia="SimSun" w:cs="Times New Roman"/>
          <w:sz w:val="24"/>
          <w:szCs w:val="24"/>
        </w:rPr>
        <w:t xml:space="preserve">Jawaban: </w:t>
      </w:r>
      <w:r>
        <w:rPr>
          <w:rFonts w:ascii="Times New Roman" w:hAnsi="Times New Roman" w:eastAsia="SimSun" w:cs="Times New Roman"/>
          <w:sz w:val="24"/>
          <w:szCs w:val="24"/>
          <w:u w:val="single"/>
        </w:rPr>
        <w:t>Pada halaman berikutnya.</w:t>
      </w:r>
    </w:p>
    <w:p>
      <w:pPr>
        <w:tabs>
          <w:tab w:val="left" w:pos="0"/>
        </w:tabs>
        <w:ind w:left="0"/>
        <w:rPr>
          <w:rFonts w:ascii="Times New Roman" w:hAnsi="Times New Roman" w:eastAsia="SimSun" w:cs="Times New Roman"/>
          <w:sz w:val="24"/>
          <w:szCs w:val="24"/>
          <w:u w:val="single"/>
        </w:rPr>
      </w:pPr>
    </w:p>
    <w:p>
      <w:pPr>
        <w:tabs>
          <w:tab w:val="left" w:pos="0"/>
        </w:tabs>
        <w:ind w:left="0"/>
        <w:rPr>
          <w:rFonts w:ascii="Times New Roman" w:hAnsi="Times New Roman" w:eastAsia="SimSun" w:cs="Times New Roman"/>
          <w:sz w:val="24"/>
          <w:szCs w:val="24"/>
          <w:u w:val="single"/>
        </w:rPr>
      </w:pPr>
    </w:p>
    <w:p>
      <w:pPr>
        <w:tabs>
          <w:tab w:val="left" w:pos="0"/>
        </w:tabs>
        <w:ind w:left="0"/>
        <w:rPr>
          <w:rFonts w:ascii="Times New Roman" w:hAnsi="Times New Roman" w:eastAsia="SimSun" w:cs="Times New Roman"/>
          <w:sz w:val="24"/>
          <w:szCs w:val="24"/>
          <w:u w:val="single"/>
        </w:rPr>
      </w:pPr>
      <w:r>
        <w:rPr>
          <w:rFonts w:ascii="Times New Roman" w:hAnsi="Times New Roman" w:eastAsia="SimSun" w:cs="Times New Roman"/>
          <w:sz w:val="24"/>
          <w:szCs w:val="24"/>
          <w:u w:val="single"/>
        </w:rPr>
        <w:t>Langkah 1: Hitung semua keluaran pada lapisan tersembunyi yang pertama (first hidden layer)</w:t>
      </w:r>
    </w:p>
    <w:p>
      <w:pPr>
        <w:tabs>
          <w:tab w:val="left" w:pos="0"/>
        </w:tabs>
        <w:ind w:left="0"/>
        <w:rPr>
          <w:rFonts w:ascii="Times New Roman" w:hAnsi="Times New Roman" w:eastAsia="SimSun" w:cs="Times New Roman"/>
          <w:sz w:val="24"/>
          <w:szCs w:val="24"/>
        </w:rPr>
      </w:pPr>
    </w:p>
    <w:tbl>
      <w:tblPr>
        <w:tblStyle w:val="111"/>
        <w:tblW w:w="0" w:type="auto"/>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9" w:type="dxa"/>
          </w:tcPr>
          <w:p>
            <w:pPr>
              <w:widowControl/>
              <w:tabs>
                <w:tab w:val="left" w:pos="0"/>
              </w:tabs>
              <w:ind w:left="0"/>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Rumus:</w:t>
            </w:r>
            <w:r>
              <w:rPr>
                <w:rFonts w:ascii="Times New Roman" w:hAnsi="Times New Roman" w:eastAsia="SimSun" w:cs="Times New Roman"/>
                <w:sz w:val="24"/>
                <w:szCs w:val="24"/>
              </w:rPr>
              <w:br w:type="textWrapping"/>
            </w:r>
            <w:r>
              <w:rPr>
                <w:rFonts w:ascii="Times New Roman" w:hAnsi="Times New Roman" w:eastAsia="SimSun" w:cs="Times New Roman"/>
                <w:sz w:val="24"/>
                <w:szCs w:val="24"/>
              </w:rPr>
              <w:t>∑wixi + bias = w1x1 + w2x2 + w3x3 + bias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vertAlign w:val="superscript"/>
                <w:lang w:val="en-US"/>
              </w:rPr>
              <w:t>[9]</w:t>
            </w:r>
          </w:p>
          <w:p>
            <w:pPr>
              <w:widowControl/>
              <w:tabs>
                <w:tab w:val="left" w:pos="0"/>
              </w:tabs>
              <w:ind w:left="0"/>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output = f(x) = 1 if ∑w1x1 + b &gt;= Θ; 0 if ∑w1x1 + b &lt; Θ</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vertAlign w:val="superscript"/>
                <w:lang w:val="en-US"/>
              </w:rPr>
              <w:t>[9]</w:t>
            </w:r>
          </w:p>
          <w:p>
            <w:pPr>
              <w:widowControl/>
              <w:tabs>
                <w:tab w:val="left" w:pos="0"/>
              </w:tabs>
              <w:ind w:left="0"/>
              <w:rPr>
                <w:rFonts w:ascii="Times New Roman" w:hAnsi="Times New Roman" w:eastAsia="SimSun" w:cs="Times New Roman"/>
                <w:sz w:val="24"/>
                <w:szCs w:val="24"/>
              </w:rPr>
            </w:pP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Quick note: Jika diperhatikan dengan lebih teliti pada bagian &gt;= Θ dan &lt; Θ, terdapat perbedaan dengan rumus sebelumnya yang dituliskan sebagai 0. Di sana, simbol Θ disebut sebagai threshold, yang dapat diatur menggunakan sebuah variabel jika dalam program. Seperti yang kita ketahui, dalam contoh soal ini, threshold diberikan nilai 0,5. Sehingga nilai pada &gt;= Θ mengandung nilai 0,5.</w:t>
            </w:r>
          </w:p>
        </w:tc>
      </w:tr>
    </w:tbl>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drawing>
          <wp:anchor distT="0" distB="0" distL="114300" distR="114300" simplePos="0" relativeHeight="251660288" behindDoc="0" locked="0" layoutInCell="1" allowOverlap="1">
            <wp:simplePos x="0" y="0"/>
            <wp:positionH relativeFrom="column">
              <wp:posOffset>3965575</wp:posOffset>
            </wp:positionH>
            <wp:positionV relativeFrom="paragraph">
              <wp:posOffset>15240</wp:posOffset>
            </wp:positionV>
            <wp:extent cx="1552575" cy="1164590"/>
            <wp:effectExtent l="0" t="0" r="0" b="16510"/>
            <wp:wrapSquare wrapText="bothSides"/>
            <wp:docPr id="11" name="Picture 11" descr="1200px-Dirac_distribution_CDF.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200px-Dirac_distribution_CDF.svg"/>
                    <pic:cNvPicPr>
                      <a:picLocks noChangeAspect="1"/>
                    </pic:cNvPicPr>
                  </pic:nvPicPr>
                  <pic:blipFill>
                    <a:blip r:embed="rId22"/>
                    <a:stretch>
                      <a:fillRect/>
                    </a:stretch>
                  </pic:blipFill>
                  <pic:spPr>
                    <a:xfrm>
                      <a:off x="0" y="0"/>
                      <a:ext cx="1552575" cy="1164590"/>
                    </a:xfrm>
                    <a:prstGeom prst="rect">
                      <a:avLst/>
                    </a:prstGeom>
                  </pic:spPr>
                </pic:pic>
              </a:graphicData>
            </a:graphic>
          </wp:anchor>
        </w:drawing>
      </w:r>
      <w:r>
        <w:rPr>
          <w:rFonts w:ascii="Times New Roman" w:hAnsi="Times New Roman" w:eastAsia="SimSun" w:cs="Times New Roman"/>
          <w:sz w:val="24"/>
          <w:szCs w:val="24"/>
        </w:rPr>
        <w:t>x3 = (x1 . w1) + (x2 . w4) + b1</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 xml:space="preserve">     = (1 . 0,5) + (0 . 0,1) + 1</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 xml:space="preserve">     = 0,15 + 0 + 1</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 xml:space="preserve">     = 1,15 (lebih dari 0,5 maka node/neuron di aktifkan berikan </w:t>
      </w:r>
    </w:p>
    <w:p>
      <w:pPr>
        <w:tabs>
          <w:tab w:val="left" w:pos="0"/>
        </w:tabs>
        <w:ind w:left="0" w:firstLine="1080" w:firstLineChars="450"/>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nilai aktifasi)</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vertAlign w:val="superscript"/>
          <w:lang w:val="en-US"/>
        </w:rPr>
        <w:t>[9]</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 xml:space="preserve">     </w:t>
      </w:r>
    </w:p>
    <w:tbl>
      <w:tblPr>
        <w:tblStyle w:val="111"/>
        <w:tblW w:w="0" w:type="auto"/>
        <w:tblInd w:w="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2" w:type="dxa"/>
          </w:tcPr>
          <w:p>
            <w:pPr>
              <w:widowControl/>
              <w:tabs>
                <w:tab w:val="left" w:pos="0"/>
              </w:tabs>
              <w:ind w:left="0"/>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Rumus:</w:t>
            </w:r>
            <w:r>
              <w:rPr>
                <w:rFonts w:ascii="Times New Roman" w:hAnsi="Times New Roman" w:eastAsia="SimSun" w:cs="Times New Roman"/>
                <w:sz w:val="24"/>
                <w:szCs w:val="24"/>
              </w:rPr>
              <w:br w:type="textWrapping"/>
            </w:r>
            <w:r>
              <w:rPr>
                <w:rFonts w:ascii="Times New Roman" w:hAnsi="Times New Roman" w:eastAsia="SimSun" w:cs="Times New Roman"/>
                <w:sz w:val="24"/>
                <w:szCs w:val="24"/>
              </w:rPr>
              <w:t>1/(1+e</w:t>
            </w:r>
            <w:r>
              <w:rPr>
                <w:rFonts w:ascii="Times New Roman" w:hAnsi="Times New Roman" w:eastAsia="SimSun" w:cs="Times New Roman"/>
                <w:sz w:val="24"/>
                <w:szCs w:val="24"/>
                <w:vertAlign w:val="superscript"/>
              </w:rPr>
              <w:t>-x</w:t>
            </w:r>
            <w:r>
              <w:rPr>
                <w:rFonts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vertAlign w:val="superscript"/>
                <w:lang w:val="en-US"/>
              </w:rPr>
              <w:t>[10]</w:t>
            </w:r>
          </w:p>
        </w:tc>
      </w:tr>
    </w:tbl>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drawing>
          <wp:anchor distT="0" distB="0" distL="114300" distR="114300" simplePos="0" relativeHeight="251659264" behindDoc="0" locked="0" layoutInCell="1" allowOverlap="1">
            <wp:simplePos x="0" y="0"/>
            <wp:positionH relativeFrom="column">
              <wp:posOffset>3860800</wp:posOffset>
            </wp:positionH>
            <wp:positionV relativeFrom="paragraph">
              <wp:posOffset>138430</wp:posOffset>
            </wp:positionV>
            <wp:extent cx="1634490" cy="1173480"/>
            <wp:effectExtent l="0" t="0" r="0" b="0"/>
            <wp:wrapSquare wrapText="bothSides"/>
            <wp:docPr id="14" name="Picture 14" descr="1200px-Logistic-cur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200px-Logistic-curve.svg"/>
                    <pic:cNvPicPr>
                      <a:picLocks noChangeAspect="1"/>
                    </pic:cNvPicPr>
                  </pic:nvPicPr>
                  <pic:blipFill>
                    <a:blip r:embed="rId23"/>
                    <a:stretch>
                      <a:fillRect/>
                    </a:stretch>
                  </pic:blipFill>
                  <pic:spPr>
                    <a:xfrm>
                      <a:off x="0" y="0"/>
                      <a:ext cx="1634490" cy="1173480"/>
                    </a:xfrm>
                    <a:prstGeom prst="rect">
                      <a:avLst/>
                    </a:prstGeom>
                  </pic:spPr>
                </pic:pic>
              </a:graphicData>
            </a:graphic>
          </wp:anchor>
        </w:drawing>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x3 = 1/  (1 + e</w:t>
      </w:r>
      <w:r>
        <w:rPr>
          <w:rFonts w:ascii="Times New Roman" w:hAnsi="Times New Roman" w:eastAsia="SimSun" w:cs="Times New Roman"/>
          <w:sz w:val="24"/>
          <w:szCs w:val="24"/>
          <w:vertAlign w:val="superscript"/>
        </w:rPr>
        <w:t>-x</w:t>
      </w:r>
      <w:r>
        <w:rPr>
          <w:rFonts w:ascii="Times New Roman" w:hAnsi="Times New Roman" w:eastAsia="SimSun" w:cs="Times New Roman"/>
          <w:sz w:val="24"/>
          <w:szCs w:val="24"/>
        </w:rPr>
        <w:t>)</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 xml:space="preserve">     = 1 / (1 + e</w:t>
      </w:r>
      <w:r>
        <w:rPr>
          <w:rFonts w:ascii="Times New Roman" w:hAnsi="Times New Roman" w:eastAsia="SimSun" w:cs="Times New Roman"/>
          <w:sz w:val="24"/>
          <w:szCs w:val="24"/>
          <w:vertAlign w:val="superscript"/>
        </w:rPr>
        <w:t>-1,15</w:t>
      </w:r>
      <w:r>
        <w:rPr>
          <w:rFonts w:ascii="Times New Roman" w:hAnsi="Times New Roman" w:eastAsia="SimSun" w:cs="Times New Roman"/>
          <w:sz w:val="24"/>
          <w:szCs w:val="24"/>
        </w:rPr>
        <w:t>)</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 xml:space="preserve">     = 1 / (1 + 0,316063)</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 xml:space="preserve">     = 0,7602499389 (ini adalah nilai keluaran untuk x3)</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 xml:space="preserve">     </w:t>
      </w: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r>
        <w:rPr>
          <w:rFonts w:ascii="Times New Roman" w:hAnsi="Times New Roman" w:eastAsia="SimSun" w:cs="Times New Roman"/>
          <w:i/>
          <w:iCs/>
          <w:sz w:val="24"/>
          <w:szCs w:val="24"/>
        </w:rPr>
        <w:t>- Lakukan ke semua node pada lapisan hidden pertama sehingga:</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x4 = 0,8021838886</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x5 = 0,8320183851</w:t>
      </w: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u w:val="single"/>
        </w:rPr>
      </w:pPr>
      <w:r>
        <w:rPr>
          <w:rFonts w:ascii="Times New Roman" w:hAnsi="Times New Roman" w:eastAsia="SimSun" w:cs="Times New Roman"/>
          <w:sz w:val="24"/>
          <w:szCs w:val="24"/>
          <w:u w:val="single"/>
        </w:rPr>
        <w:t>Langkah 2: Karna pada fase hidden layer hanya di set 1 maka selanjutnya hitung keluaran pada lapisan output</w:t>
      </w:r>
    </w:p>
    <w:p>
      <w:pPr>
        <w:tabs>
          <w:tab w:val="left" w:pos="0"/>
        </w:tabs>
        <w:ind w:left="0"/>
        <w:rPr>
          <w:rFonts w:ascii="Times New Roman" w:hAnsi="Times New Roman" w:eastAsia="SimSun" w:cs="Times New Roman"/>
          <w:sz w:val="24"/>
          <w:szCs w:val="24"/>
        </w:rPr>
      </w:pPr>
    </w:p>
    <w:tbl>
      <w:tblPr>
        <w:tblStyle w:val="111"/>
        <w:tblW w:w="0" w:type="auto"/>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9" w:type="dxa"/>
          </w:tcPr>
          <w:p>
            <w:pPr>
              <w:widowControl/>
              <w:tabs>
                <w:tab w:val="left" w:pos="0"/>
              </w:tabs>
              <w:ind w:left="0"/>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Rumus:</w:t>
            </w:r>
            <w:r>
              <w:rPr>
                <w:rFonts w:ascii="Times New Roman" w:hAnsi="Times New Roman" w:eastAsia="SimSun" w:cs="Times New Roman"/>
                <w:sz w:val="24"/>
                <w:szCs w:val="24"/>
              </w:rPr>
              <w:br w:type="textWrapping"/>
            </w:r>
            <w:r>
              <w:rPr>
                <w:rFonts w:ascii="Times New Roman" w:hAnsi="Times New Roman" w:eastAsia="SimSun" w:cs="Times New Roman"/>
                <w:sz w:val="24"/>
                <w:szCs w:val="24"/>
              </w:rPr>
              <w:t>∑wixi + bias = w1x1 + w2x2 + w3x3 + bias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vertAlign w:val="superscript"/>
                <w:lang w:val="en-US"/>
              </w:rPr>
              <w:t>[9]</w:t>
            </w:r>
          </w:p>
          <w:p>
            <w:pPr>
              <w:widowControl/>
              <w:tabs>
                <w:tab w:val="left" w:pos="0"/>
              </w:tabs>
              <w:ind w:left="0"/>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output = f(x) = 1 if ∑w1x1 + b &gt;= Θ; 0 if ∑w1x1 + b &lt; Θ</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vertAlign w:val="superscript"/>
                <w:lang w:val="en-US"/>
              </w:rPr>
              <w:t>[9]</w:t>
            </w:r>
          </w:p>
        </w:tc>
      </w:tr>
    </w:tbl>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x3 = (x3 . w7) + (x4 . w8) + (x5 . w9) + b4</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 xml:space="preserve">     = (0,7602499389 . 0,5) + (0,8021838886 . 0,41) + (0,8320183851 . 0,1) + 1</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 xml:space="preserve">     = 0,3801249694 + 3298913733 + 0,0832018385 + 1</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 xml:space="preserve">     = 1,7932181792 (lebih dari 0,5 maka node/neuron di aktifkan berikan nilai aktifasi</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vertAlign w:val="superscript"/>
          <w:lang w:val="en-US"/>
        </w:rPr>
        <w:t>[9]</w:t>
      </w:r>
      <w:r>
        <w:rPr>
          <w:rFonts w:ascii="Times New Roman" w:hAnsi="Times New Roman" w:eastAsia="SimSun" w:cs="Times New Roman"/>
          <w:sz w:val="24"/>
          <w:szCs w:val="24"/>
        </w:rPr>
        <w:t>)</w:t>
      </w:r>
    </w:p>
    <w:p>
      <w:pPr>
        <w:tabs>
          <w:tab w:val="left" w:pos="0"/>
        </w:tabs>
        <w:ind w:left="0"/>
        <w:rPr>
          <w:rFonts w:ascii="Times New Roman" w:hAnsi="Times New Roman" w:eastAsia="SimSun" w:cs="Times New Roman"/>
          <w:sz w:val="24"/>
          <w:szCs w:val="24"/>
        </w:rPr>
      </w:pPr>
    </w:p>
    <w:tbl>
      <w:tblPr>
        <w:tblStyle w:val="111"/>
        <w:tblW w:w="0" w:type="auto"/>
        <w:tblInd w:w="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2" w:type="dxa"/>
          </w:tcPr>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Rumus:</w:t>
            </w:r>
            <w:r>
              <w:rPr>
                <w:rFonts w:ascii="Times New Roman" w:hAnsi="Times New Roman" w:eastAsia="SimSun" w:cs="Times New Roman"/>
                <w:sz w:val="24"/>
                <w:szCs w:val="24"/>
              </w:rPr>
              <w:br w:type="textWrapping"/>
            </w:r>
            <w:r>
              <w:rPr>
                <w:rFonts w:ascii="Times New Roman" w:hAnsi="Times New Roman" w:eastAsia="SimSun" w:cs="Times New Roman"/>
                <w:sz w:val="24"/>
                <w:szCs w:val="24"/>
              </w:rPr>
              <w:t>1/(1+e</w:t>
            </w:r>
            <w:r>
              <w:rPr>
                <w:rFonts w:ascii="Times New Roman" w:hAnsi="Times New Roman" w:eastAsia="SimSun" w:cs="Times New Roman"/>
                <w:sz w:val="24"/>
                <w:szCs w:val="24"/>
                <w:vertAlign w:val="superscript"/>
              </w:rPr>
              <w:t>-x</w:t>
            </w:r>
            <w:r>
              <w:rPr>
                <w:rFonts w:ascii="Times New Roman" w:hAnsi="Times New Roman" w:eastAsia="SimSun" w:cs="Times New Roman"/>
                <w:sz w:val="24"/>
                <w:szCs w:val="24"/>
              </w:rPr>
              <w:t>)</w:t>
            </w:r>
          </w:p>
        </w:tc>
      </w:tr>
    </w:tbl>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x3 = 1/  (1 + e</w:t>
      </w:r>
      <w:r>
        <w:rPr>
          <w:rFonts w:ascii="Times New Roman" w:hAnsi="Times New Roman" w:eastAsia="SimSun" w:cs="Times New Roman"/>
          <w:sz w:val="24"/>
          <w:szCs w:val="24"/>
          <w:vertAlign w:val="superscript"/>
        </w:rPr>
        <w:t>-x</w:t>
      </w:r>
      <w:r>
        <w:rPr>
          <w:rFonts w:ascii="Times New Roman" w:hAnsi="Times New Roman" w:eastAsia="SimSun" w:cs="Times New Roman"/>
          <w:sz w:val="24"/>
          <w:szCs w:val="24"/>
        </w:rPr>
        <w:t>)</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 xml:space="preserve">     = 1 / (1 + e</w:t>
      </w:r>
      <w:r>
        <w:rPr>
          <w:rFonts w:ascii="Times New Roman" w:hAnsi="Times New Roman" w:eastAsia="SimSun" w:cs="Times New Roman"/>
          <w:sz w:val="24"/>
          <w:szCs w:val="24"/>
          <w:vertAlign w:val="superscript"/>
        </w:rPr>
        <w:t>-1,7932181792</w:t>
      </w:r>
      <w:r>
        <w:rPr>
          <w:rFonts w:ascii="Times New Roman" w:hAnsi="Times New Roman" w:eastAsia="SimSun" w:cs="Times New Roman"/>
          <w:sz w:val="24"/>
          <w:szCs w:val="24"/>
        </w:rPr>
        <w:t>)</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 xml:space="preserve">     = 1 / (1 + 0,16642372557)</w:t>
      </w:r>
    </w:p>
    <w:p>
      <w:pPr>
        <w:tabs>
          <w:tab w:val="left" w:pos="0"/>
        </w:tabs>
        <w:ind w:left="2040" w:hanging="2040" w:hangingChars="850"/>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 xml:space="preserve">     = 0,8565322336 (Ini adalah nilai keluaran untuk x6, di mana x6 merupakan neuron output. Oleh karena itu, nilai ini adalah nilai akhir atau prediksi dari ANN. Namun, sebelum nilai ini dapat digunakan, prediksi ini harus diverifikasi kebenarannya</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vertAlign w:val="superscript"/>
          <w:lang w:val="en-US"/>
        </w:rPr>
        <w:t>[10]</w:t>
      </w:r>
      <w:r>
        <w:rPr>
          <w:rFonts w:ascii="Times New Roman" w:hAnsi="Times New Roman" w:eastAsia="SimSun" w:cs="Times New Roman"/>
          <w:sz w:val="24"/>
          <w:szCs w:val="24"/>
        </w:rPr>
        <w:t xml:space="preserve"> dengan menggunakan yang disebut fungsi kerugian (loss function))</w:t>
      </w:r>
      <w:r>
        <w:rPr>
          <w:rFonts w:hint="default" w:ascii="Times New Roman" w:hAnsi="Times New Roman" w:eastAsia="SimSun" w:cs="Times New Roman"/>
          <w:sz w:val="24"/>
          <w:szCs w:val="24"/>
          <w:lang w:val="en-US"/>
        </w:rPr>
        <w:t xml:space="preserve"> </w:t>
      </w:r>
    </w:p>
    <w:p>
      <w:pPr>
        <w:tabs>
          <w:tab w:val="left" w:pos="0"/>
        </w:tabs>
        <w:ind w:left="2040" w:hanging="2040" w:hangingChars="850"/>
        <w:rPr>
          <w:rFonts w:ascii="Times New Roman" w:hAnsi="Times New Roman" w:eastAsia="SimSun" w:cs="Times New Roman"/>
          <w:sz w:val="24"/>
          <w:szCs w:val="24"/>
        </w:rPr>
      </w:pPr>
    </w:p>
    <w:p>
      <w:pPr>
        <w:tabs>
          <w:tab w:val="left" w:pos="0"/>
        </w:tabs>
        <w:ind w:left="2040" w:hanging="2040" w:hangingChars="850"/>
        <w:rPr>
          <w:rFonts w:ascii="Times New Roman" w:hAnsi="Times New Roman" w:eastAsia="SimSun" w:cs="Times New Roman"/>
          <w:sz w:val="24"/>
          <w:szCs w:val="24"/>
        </w:rPr>
      </w:pPr>
    </w:p>
    <w:p>
      <w:pPr>
        <w:tabs>
          <w:tab w:val="left" w:pos="0"/>
        </w:tabs>
        <w:ind w:left="2040" w:hanging="2040" w:hangingChars="850"/>
        <w:rPr>
          <w:rFonts w:ascii="Times New Roman" w:hAnsi="Times New Roman" w:eastAsia="SimSun" w:cs="Times New Roman"/>
          <w:sz w:val="24"/>
          <w:szCs w:val="24"/>
        </w:rPr>
      </w:pPr>
    </w:p>
    <w:p>
      <w:pPr>
        <w:tabs>
          <w:tab w:val="left" w:pos="0"/>
        </w:tabs>
        <w:ind w:left="2040" w:hanging="2040" w:hangingChars="850"/>
        <w:rPr>
          <w:rFonts w:ascii="Times New Roman" w:hAnsi="Times New Roman" w:eastAsia="SimSun" w:cs="Times New Roman"/>
          <w:sz w:val="24"/>
          <w:szCs w:val="24"/>
        </w:rPr>
      </w:pPr>
    </w:p>
    <w:p>
      <w:pPr>
        <w:tabs>
          <w:tab w:val="left" w:pos="0"/>
        </w:tabs>
        <w:ind w:left="2040" w:hanging="2040" w:hangingChars="850"/>
        <w:rPr>
          <w:rFonts w:ascii="Times New Roman" w:hAnsi="Times New Roman" w:eastAsia="SimSun" w:cs="Times New Roman"/>
          <w:sz w:val="24"/>
          <w:szCs w:val="24"/>
        </w:rPr>
      </w:pPr>
    </w:p>
    <w:p>
      <w:pPr>
        <w:tabs>
          <w:tab w:val="left" w:pos="0"/>
        </w:tabs>
        <w:ind w:left="2040" w:hanging="2040" w:hangingChars="850"/>
        <w:rPr>
          <w:rFonts w:ascii="Times New Roman" w:hAnsi="Times New Roman" w:eastAsia="SimSun" w:cs="Times New Roman"/>
          <w:sz w:val="24"/>
          <w:szCs w:val="24"/>
        </w:rPr>
      </w:pPr>
    </w:p>
    <w:p>
      <w:pPr>
        <w:tabs>
          <w:tab w:val="left" w:pos="0"/>
        </w:tabs>
        <w:ind w:left="2040" w:hanging="2040" w:hangingChars="850"/>
        <w:rPr>
          <w:rFonts w:ascii="Times New Roman" w:hAnsi="Times New Roman" w:eastAsia="SimSun" w:cs="Times New Roman"/>
          <w:sz w:val="24"/>
          <w:szCs w:val="24"/>
        </w:rPr>
      </w:pPr>
    </w:p>
    <w:p>
      <w:pPr>
        <w:tabs>
          <w:tab w:val="left" w:pos="0"/>
        </w:tabs>
        <w:ind w:left="2040" w:hanging="2040" w:hangingChars="850"/>
        <w:rPr>
          <w:rFonts w:ascii="Times New Roman" w:hAnsi="Times New Roman" w:eastAsia="SimSun" w:cs="Times New Roman"/>
          <w:sz w:val="24"/>
          <w:szCs w:val="24"/>
        </w:rPr>
      </w:pPr>
    </w:p>
    <w:p>
      <w:pPr>
        <w:tabs>
          <w:tab w:val="left" w:pos="0"/>
        </w:tabs>
        <w:ind w:left="0"/>
        <w:rPr>
          <w:rFonts w:hint="default" w:ascii="Times New Roman" w:hAnsi="Times New Roman" w:eastAsia="SimSun" w:cs="Times New Roman"/>
          <w:sz w:val="24"/>
          <w:szCs w:val="24"/>
          <w:u w:val="single"/>
          <w:lang w:val="en-US"/>
        </w:rPr>
      </w:pPr>
      <w:r>
        <w:rPr>
          <w:rFonts w:ascii="Times New Roman" w:hAnsi="Times New Roman" w:eastAsia="SimSun" w:cs="Times New Roman"/>
          <w:sz w:val="24"/>
          <w:szCs w:val="24"/>
          <w:u w:val="single"/>
        </w:rPr>
        <w:t>Langkah 3: Hitung nilai kerugian (loss function), menggunakan Mean Squared Error (MSE)</w:t>
      </w:r>
      <w:r>
        <w:rPr>
          <w:rFonts w:hint="default" w:ascii="Times New Roman" w:hAnsi="Times New Roman" w:eastAsia="SimSun" w:cs="Times New Roman"/>
          <w:sz w:val="24"/>
          <w:szCs w:val="24"/>
          <w:u w:val="single"/>
          <w:lang w:val="en-US"/>
        </w:rPr>
        <w:t xml:space="preserve"> </w:t>
      </w:r>
      <w:r>
        <w:rPr>
          <w:rFonts w:hint="default" w:ascii="Times New Roman" w:hAnsi="Times New Roman" w:eastAsia="SimSun" w:cs="Times New Roman"/>
          <w:sz w:val="24"/>
          <w:szCs w:val="24"/>
          <w:vertAlign w:val="superscript"/>
          <w:lang w:val="en-US"/>
        </w:rPr>
        <w:t>[11]</w:t>
      </w:r>
    </w:p>
    <w:p>
      <w:pPr>
        <w:tabs>
          <w:tab w:val="left" w:pos="0"/>
        </w:tabs>
        <w:ind w:left="0"/>
        <w:rPr>
          <w:rFonts w:ascii="Times New Roman" w:hAnsi="Times New Roman" w:eastAsia="SimSun" w:cs="Times New Roman"/>
          <w:sz w:val="24"/>
          <w:szCs w:val="24"/>
          <w:u w:val="single"/>
        </w:rPr>
      </w:pPr>
    </w:p>
    <w:tbl>
      <w:tblPr>
        <w:tblStyle w:val="111"/>
        <w:tblW w:w="0" w:type="auto"/>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9" w:type="dxa"/>
          </w:tcPr>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Rumus:</w:t>
            </w:r>
          </w:p>
          <w:p>
            <w:pPr>
              <w:widowControl/>
              <w:tabs>
                <w:tab w:val="left" w:pos="0"/>
              </w:tabs>
              <w:ind w:left="0"/>
              <w:rPr>
                <w:rFonts w:ascii="Times New Roman" w:hAnsi="Times New Roman" w:eastAsia="SimSun" w:cs="Times New Roman"/>
                <w:i/>
                <w:iCs/>
                <w:sz w:val="24"/>
                <w:szCs w:val="24"/>
              </w:rPr>
            </w:pPr>
            <w:r>
              <w:rPr>
                <w:rFonts w:ascii="Times New Roman" w:hAnsi="Times New Roman" w:eastAsia="SimSun" w:cs="Times New Roman"/>
                <w:i/>
                <w:iCs/>
                <w:sz w:val="24"/>
                <w:szCs w:val="24"/>
              </w:rPr>
              <w:t>Rumus secara matematis:</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drawing>
                <wp:inline distT="0" distB="0" distL="114300" distR="114300">
                  <wp:extent cx="1624330" cy="448310"/>
                  <wp:effectExtent l="0" t="0" r="13970" b="8890"/>
                  <wp:docPr id="36" name="Picture 36" descr="hmZydSW9YegiMVPWq2JBpOpai3CejzQpG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mZydSW9YegiMVPWq2JBpOpai3CejzQpGkNG"/>
                          <pic:cNvPicPr>
                            <a:picLocks noChangeAspect="1"/>
                          </pic:cNvPicPr>
                        </pic:nvPicPr>
                        <pic:blipFill>
                          <a:blip r:embed="rId24"/>
                          <a:stretch>
                            <a:fillRect/>
                          </a:stretch>
                        </pic:blipFill>
                        <pic:spPr>
                          <a:xfrm>
                            <a:off x="0" y="0"/>
                            <a:ext cx="1624330" cy="448310"/>
                          </a:xfrm>
                          <a:prstGeom prst="rect">
                            <a:avLst/>
                          </a:prstGeom>
                        </pic:spPr>
                      </pic:pic>
                    </a:graphicData>
                  </a:graphic>
                </wp:inline>
              </w:drawing>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i/>
                <w:iCs/>
                <w:sz w:val="24"/>
                <w:szCs w:val="24"/>
              </w:rPr>
              <w:t>Rumus dalam program:</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∑(target-output)</w:t>
            </w:r>
            <w:r>
              <w:rPr>
                <w:rFonts w:ascii="Times New Roman" w:hAnsi="Times New Roman" w:eastAsia="SimSun" w:cs="Times New Roman"/>
                <w:sz w:val="24"/>
                <w:szCs w:val="24"/>
                <w:vertAlign w:val="superscript"/>
              </w:rPr>
              <w:t xml:space="preserve">2 </w:t>
            </w:r>
            <w:r>
              <w:rPr>
                <w:rFonts w:ascii="Times New Roman" w:hAnsi="Times New Roman" w:eastAsia="SimSun" w:cs="Times New Roman"/>
                <w:sz w:val="24"/>
                <w:szCs w:val="24"/>
              </w:rPr>
              <w:t>/ jumlah_data</w:t>
            </w:r>
          </w:p>
        </w:tc>
      </w:tr>
    </w:tbl>
    <w:p>
      <w:pPr>
        <w:tabs>
          <w:tab w:val="left" w:pos="0"/>
        </w:tabs>
        <w:ind w:left="0"/>
        <w:rPr>
          <w:rFonts w:ascii="Times New Roman" w:hAnsi="Times New Roman" w:eastAsia="SimSun" w:cs="Times New Roman"/>
          <w:sz w:val="24"/>
          <w:szCs w:val="24"/>
          <w:u w:val="single"/>
        </w:rPr>
      </w:pP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MSE = (0.8 - 0,8565322336)</w:t>
      </w:r>
      <w:r>
        <w:rPr>
          <w:rFonts w:ascii="Times New Roman" w:hAnsi="Times New Roman" w:eastAsia="SimSun" w:cs="Times New Roman"/>
          <w:sz w:val="24"/>
          <w:szCs w:val="24"/>
          <w:vertAlign w:val="superscript"/>
        </w:rPr>
        <w:t>2</w:t>
      </w:r>
      <w:r>
        <w:rPr>
          <w:rFonts w:ascii="Times New Roman" w:hAnsi="Times New Roman" w:eastAsia="SimSun" w:cs="Times New Roman"/>
          <w:sz w:val="24"/>
          <w:szCs w:val="24"/>
        </w:rPr>
        <w:t xml:space="preserve"> / 1</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 xml:space="preserve">         = (-0,0565322336)</w:t>
      </w:r>
      <w:r>
        <w:rPr>
          <w:rFonts w:ascii="Times New Roman" w:hAnsi="Times New Roman" w:eastAsia="SimSun" w:cs="Times New Roman"/>
          <w:sz w:val="24"/>
          <w:szCs w:val="24"/>
          <w:vertAlign w:val="superscript"/>
        </w:rPr>
        <w:t>2</w:t>
      </w:r>
      <w:r>
        <w:rPr>
          <w:rFonts w:ascii="Times New Roman" w:hAnsi="Times New Roman" w:eastAsia="SimSun" w:cs="Times New Roman"/>
          <w:sz w:val="24"/>
          <w:szCs w:val="24"/>
        </w:rPr>
        <w:t xml:space="preserve"> / 1</w:t>
      </w:r>
    </w:p>
    <w:p>
      <w:pPr>
        <w:tabs>
          <w:tab w:val="left" w:pos="0"/>
        </w:tabs>
        <w:ind w:left="2880" w:hanging="2880" w:hangingChars="1200"/>
        <w:rPr>
          <w:rFonts w:ascii="Times New Roman" w:hAnsi="Times New Roman" w:eastAsia="SimSun" w:cs="Times New Roman"/>
          <w:sz w:val="24"/>
          <w:szCs w:val="24"/>
        </w:rPr>
      </w:pPr>
      <w:r>
        <w:rPr>
          <w:rFonts w:ascii="Times New Roman" w:hAnsi="Times New Roman" w:eastAsia="SimSun" w:cs="Times New Roman"/>
          <w:sz w:val="24"/>
          <w:szCs w:val="24"/>
        </w:rPr>
        <w:t xml:space="preserve">         = 0,0031964741 (note: Secara program atau soal ANN seperti ini, MSE dapat dijalankan setelah proses pelatihan pada dataset selesai. Misalnya, jika dalam dataset terdapat 2 data, maka seluruh data harus diselesaikan terlebih dahulu sebelum menghitung MSE</w:t>
      </w:r>
      <w:sdt>
        <w:sdtPr>
          <w:rPr>
            <w:rFonts w:ascii="Times New Roman" w:hAnsi="Times New Roman" w:eastAsia="SimSun" w:cs="Times New Roman"/>
            <w:sz w:val="24"/>
            <w:szCs w:val="24"/>
          </w:rPr>
          <w:id w:val="776376730"/>
        </w:sdtPr>
        <w:sdtEndPr>
          <w:rPr>
            <w:rFonts w:ascii="Times New Roman" w:hAnsi="Times New Roman" w:eastAsia="SimSun" w:cs="Times New Roman"/>
            <w:sz w:val="24"/>
            <w:szCs w:val="24"/>
          </w:rPr>
        </w:sdtEndPr>
        <w:sdtContent>
          <w:r>
            <w:rPr>
              <w:rFonts w:ascii="Times New Roman" w:hAnsi="Times New Roman" w:eastAsia="SimSun" w:cs="Times New Roman"/>
              <w:sz w:val="24"/>
              <w:szCs w:val="24"/>
            </w:rPr>
            <w:fldChar w:fldCharType="begin"/>
          </w:r>
          <w:r>
            <w:rPr>
              <w:rFonts w:ascii="Times New Roman" w:hAnsi="Times New Roman" w:eastAsia="SimSun" w:cs="Times New Roman"/>
              <w:sz w:val="24"/>
              <w:szCs w:val="24"/>
            </w:rPr>
            <w:instrText xml:space="preserve"> CITATION Per21 \l 1033 </w:instrText>
          </w:r>
          <w:r>
            <w:rPr>
              <w:rFonts w:ascii="Times New Roman" w:hAnsi="Times New Roman" w:eastAsia="SimSun" w:cs="Times New Roman"/>
              <w:sz w:val="24"/>
              <w:szCs w:val="24"/>
            </w:rPr>
            <w:fldChar w:fldCharType="separate"/>
          </w:r>
          <w:r>
            <w:rPr>
              <w:rFonts w:ascii="Times New Roman" w:hAnsi="Times New Roman" w:eastAsia="SimSun" w:cs="Times New Roman"/>
              <w:sz w:val="24"/>
              <w:szCs w:val="24"/>
            </w:rPr>
            <w:t xml:space="preserve"> </w:t>
          </w:r>
          <w:r>
            <w:rPr>
              <w:rFonts w:ascii="Times New Roman" w:hAnsi="Times New Roman" w:eastAsia="SimSun" w:cs="Times New Roman"/>
              <w:sz w:val="24"/>
              <w:szCs w:val="24"/>
              <w:vertAlign w:val="superscript"/>
            </w:rPr>
            <w:t>[</w:t>
          </w:r>
          <w:r>
            <w:rPr>
              <w:rFonts w:hint="default" w:ascii="Times New Roman" w:hAnsi="Times New Roman" w:eastAsia="SimSun" w:cs="Times New Roman"/>
              <w:sz w:val="24"/>
              <w:szCs w:val="24"/>
              <w:vertAlign w:val="superscript"/>
              <w:lang w:val="en-US"/>
            </w:rPr>
            <w:t>11</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rPr>
            <w:fldChar w:fldCharType="end"/>
          </w:r>
        </w:sdtContent>
      </w:sdt>
      <w:r>
        <w:rPr>
          <w:rFonts w:ascii="Times New Roman" w:hAnsi="Times New Roman" w:eastAsia="SimSun" w:cs="Times New Roman"/>
          <w:sz w:val="24"/>
          <w:szCs w:val="24"/>
        </w:rPr>
        <w:t>. Namun, pada contoh soal ini, hanya terdapat 1 data, sehingga pada langkah 3 langsung dihitung nilai loss-nya. Jika terdapat lebih dari 1 data, pada langkah 3 ini harus menghitung data dalam dataset yang diberikan secara berulang seperti pada langkah 1, yang tentunya input x nya akan berbeda)</w:t>
      </w:r>
    </w:p>
    <w:p>
      <w:pPr>
        <w:tabs>
          <w:tab w:val="left" w:pos="0"/>
        </w:tabs>
        <w:ind w:left="2880" w:hanging="2880" w:hangingChars="1200"/>
        <w:rPr>
          <w:rFonts w:ascii="Times New Roman" w:hAnsi="Times New Roman" w:eastAsia="SimSun" w:cs="Times New Roman"/>
          <w:sz w:val="24"/>
          <w:szCs w:val="24"/>
        </w:rPr>
      </w:pPr>
    </w:p>
    <w:p>
      <w:pPr>
        <w:tabs>
          <w:tab w:val="left" w:pos="0"/>
        </w:tabs>
        <w:ind w:left="2880" w:hanging="2880" w:hangingChars="1200"/>
        <w:rPr>
          <w:rFonts w:ascii="Times New Roman" w:hAnsi="Times New Roman" w:eastAsia="SimSun" w:cs="Times New Roman"/>
          <w:sz w:val="24"/>
          <w:szCs w:val="24"/>
        </w:rPr>
      </w:pPr>
    </w:p>
    <w:p>
      <w:pPr>
        <w:tabs>
          <w:tab w:val="left" w:pos="0"/>
        </w:tabs>
        <w:ind w:left="2880" w:hanging="2880" w:hangingChars="1200"/>
        <w:rPr>
          <w:rFonts w:ascii="Times New Roman" w:hAnsi="Times New Roman" w:eastAsia="SimSun" w:cs="Times New Roman"/>
          <w:sz w:val="24"/>
          <w:szCs w:val="24"/>
        </w:rPr>
      </w:pPr>
    </w:p>
    <w:p>
      <w:pPr>
        <w:tabs>
          <w:tab w:val="left" w:pos="0"/>
        </w:tabs>
        <w:ind w:left="2880" w:hanging="2880" w:hangingChars="1200"/>
        <w:rPr>
          <w:rFonts w:ascii="Times New Roman" w:hAnsi="Times New Roman" w:eastAsia="SimSun" w:cs="Times New Roman"/>
          <w:sz w:val="24"/>
          <w:szCs w:val="24"/>
        </w:rPr>
      </w:pPr>
    </w:p>
    <w:p>
      <w:pPr>
        <w:tabs>
          <w:tab w:val="left" w:pos="0"/>
        </w:tabs>
        <w:ind w:left="2880" w:hanging="2880" w:hangingChars="1200"/>
        <w:rPr>
          <w:rFonts w:ascii="Times New Roman" w:hAnsi="Times New Roman" w:eastAsia="SimSun" w:cs="Times New Roman"/>
          <w:sz w:val="24"/>
          <w:szCs w:val="24"/>
        </w:rPr>
      </w:pPr>
    </w:p>
    <w:p>
      <w:pPr>
        <w:tabs>
          <w:tab w:val="left" w:pos="0"/>
        </w:tabs>
        <w:ind w:left="2880" w:hanging="2880" w:hangingChars="1200"/>
        <w:rPr>
          <w:rFonts w:ascii="Times New Roman" w:hAnsi="Times New Roman" w:eastAsia="SimSun" w:cs="Times New Roman"/>
          <w:sz w:val="24"/>
          <w:szCs w:val="24"/>
        </w:rPr>
      </w:pPr>
    </w:p>
    <w:p>
      <w:pPr>
        <w:tabs>
          <w:tab w:val="left" w:pos="0"/>
        </w:tabs>
        <w:ind w:left="2880" w:hanging="2880" w:hangingChars="1200"/>
        <w:rPr>
          <w:rFonts w:ascii="Times New Roman" w:hAnsi="Times New Roman" w:eastAsia="SimSun" w:cs="Times New Roman"/>
          <w:sz w:val="24"/>
          <w:szCs w:val="24"/>
        </w:rPr>
      </w:pPr>
    </w:p>
    <w:p>
      <w:pPr>
        <w:tabs>
          <w:tab w:val="left" w:pos="0"/>
        </w:tabs>
        <w:ind w:left="2880" w:hanging="2880" w:hangingChars="1200"/>
        <w:rPr>
          <w:rFonts w:ascii="Times New Roman" w:hAnsi="Times New Roman" w:eastAsia="SimSun" w:cs="Times New Roman"/>
          <w:sz w:val="24"/>
          <w:szCs w:val="24"/>
        </w:rPr>
      </w:pPr>
    </w:p>
    <w:p>
      <w:pPr>
        <w:tabs>
          <w:tab w:val="left" w:pos="0"/>
        </w:tabs>
        <w:ind w:left="2880" w:hanging="2880" w:hangingChars="120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u w:val="single"/>
        </w:rPr>
      </w:pPr>
      <w:r>
        <w:rPr>
          <w:rFonts w:ascii="Times New Roman" w:hAnsi="Times New Roman" w:eastAsia="SimSun" w:cs="Times New Roman"/>
          <w:sz w:val="24"/>
          <w:szCs w:val="24"/>
          <w:u w:val="single"/>
        </w:rPr>
        <w:t>Langkah 4: Kesimpulan</w:t>
      </w:r>
    </w:p>
    <w:p>
      <w:pPr>
        <w:tabs>
          <w:tab w:val="left" w:pos="0"/>
        </w:tabs>
        <w:ind w:left="0"/>
        <w:rPr>
          <w:rFonts w:ascii="Times New Roman" w:hAnsi="Times New Roman" w:eastAsia="SimSun" w:cs="Times New Roman"/>
          <w:sz w:val="24"/>
          <w:szCs w:val="24"/>
          <w:u w:val="single"/>
        </w:rPr>
      </w:pPr>
    </w:p>
    <w:p>
      <w:pPr>
        <w:tabs>
          <w:tab w:val="left" w:pos="0"/>
        </w:tabs>
        <w:ind w:left="0"/>
        <w:rPr>
          <w:rFonts w:ascii="Times New Roman" w:hAnsi="Times New Roman" w:eastAsia="SimSun" w:cs="Times New Roman"/>
          <w:sz w:val="24"/>
          <w:szCs w:val="24"/>
        </w:rPr>
      </w:pPr>
      <w:r>
        <w:rPr>
          <w:rFonts w:ascii="Times New Roman" w:hAnsi="Times New Roman" w:eastAsia="SimSun" w:cs="Times New Roman"/>
          <w:i/>
          <w:iCs/>
          <w:sz w:val="24"/>
          <w:szCs w:val="24"/>
        </w:rPr>
        <w:t>Karena hasil loss telah sesuai dengan target yang ditentukan, yaitu 0 dengan dua angka 0 di belakang koma (L = 0,00...)</w:t>
      </w:r>
      <w:sdt>
        <w:sdtPr>
          <w:rPr>
            <w:rFonts w:ascii="Times New Roman" w:hAnsi="Times New Roman" w:eastAsia="SimSun" w:cs="Times New Roman"/>
            <w:i/>
            <w:iCs/>
            <w:sz w:val="24"/>
            <w:szCs w:val="24"/>
          </w:rPr>
          <w:id w:val="-116991796"/>
        </w:sdtPr>
        <w:sdtEndPr>
          <w:rPr>
            <w:rFonts w:ascii="Times New Roman" w:hAnsi="Times New Roman" w:eastAsia="SimSun" w:cs="Times New Roman"/>
            <w:i/>
            <w:iCs/>
            <w:sz w:val="24"/>
            <w:szCs w:val="24"/>
          </w:rPr>
        </w:sdtEndPr>
        <w:sdtContent>
          <w:r>
            <w:rPr>
              <w:rFonts w:ascii="Times New Roman" w:hAnsi="Times New Roman" w:eastAsia="SimSun" w:cs="Times New Roman"/>
              <w:i/>
              <w:iCs/>
              <w:sz w:val="24"/>
              <w:szCs w:val="24"/>
            </w:rPr>
            <w:fldChar w:fldCharType="begin"/>
          </w:r>
          <w:r>
            <w:rPr>
              <w:rFonts w:ascii="Times New Roman" w:hAnsi="Times New Roman" w:eastAsia="SimSun" w:cs="Times New Roman"/>
              <w:i/>
              <w:iCs/>
              <w:sz w:val="24"/>
              <w:szCs w:val="24"/>
            </w:rPr>
            <w:instrText xml:space="preserve"> CITATION Per21 \l 1033 </w:instrText>
          </w:r>
          <w:r>
            <w:rPr>
              <w:rFonts w:ascii="Times New Roman" w:hAnsi="Times New Roman" w:eastAsia="SimSun" w:cs="Times New Roman"/>
              <w:i/>
              <w:iCs/>
              <w:sz w:val="24"/>
              <w:szCs w:val="24"/>
            </w:rPr>
            <w:fldChar w:fldCharType="separate"/>
          </w:r>
          <w:r>
            <w:rPr>
              <w:rFonts w:ascii="Times New Roman" w:hAnsi="Times New Roman" w:eastAsia="SimSun" w:cs="Times New Roman"/>
              <w:i/>
              <w:iCs/>
              <w:sz w:val="24"/>
              <w:szCs w:val="24"/>
            </w:rPr>
            <w:t xml:space="preserve"> </w:t>
          </w:r>
          <w:r>
            <w:rPr>
              <w:rFonts w:ascii="Times New Roman" w:hAnsi="Times New Roman" w:eastAsia="SimSun" w:cs="Times New Roman"/>
              <w:sz w:val="24"/>
              <w:szCs w:val="24"/>
              <w:vertAlign w:val="superscript"/>
            </w:rPr>
            <w:t>[</w:t>
          </w:r>
          <w:r>
            <w:rPr>
              <w:rFonts w:hint="default" w:ascii="Times New Roman" w:hAnsi="Times New Roman" w:eastAsia="SimSun" w:cs="Times New Roman"/>
              <w:sz w:val="24"/>
              <w:szCs w:val="24"/>
              <w:vertAlign w:val="superscript"/>
              <w:lang w:val="en-US"/>
            </w:rPr>
            <w:t>11</w:t>
          </w:r>
          <w:r>
            <w:rPr>
              <w:rFonts w:ascii="Times New Roman" w:hAnsi="Times New Roman" w:eastAsia="SimSun" w:cs="Times New Roman"/>
              <w:sz w:val="24"/>
              <w:szCs w:val="24"/>
              <w:vertAlign w:val="superscript"/>
            </w:rPr>
            <w:t>]</w:t>
          </w:r>
          <w:r>
            <w:rPr>
              <w:rFonts w:ascii="Times New Roman" w:hAnsi="Times New Roman" w:eastAsia="SimSun" w:cs="Times New Roman"/>
              <w:i/>
              <w:iCs/>
              <w:sz w:val="24"/>
              <w:szCs w:val="24"/>
            </w:rPr>
            <w:fldChar w:fldCharType="end"/>
          </w:r>
        </w:sdtContent>
      </w:sdt>
      <w:r>
        <w:rPr>
          <w:rFonts w:ascii="Times New Roman" w:hAnsi="Times New Roman" w:eastAsia="SimSun" w:cs="Times New Roman"/>
          <w:i/>
          <w:iCs/>
          <w:sz w:val="24"/>
          <w:szCs w:val="24"/>
        </w:rPr>
        <w:t>, maka secara teknis backpropagation tidak diperlukan. Namun, untuk menjelaskan secara komprehensif, halaman berikut akan menjelaskan perhitungan backpropagation.</w:t>
      </w:r>
      <w:r>
        <w:rPr>
          <w:rFonts w:ascii="Times New Roman" w:hAnsi="Times New Roman" w:eastAsia="SimSun" w:cs="Times New Roman"/>
          <w:sz w:val="24"/>
          <w:szCs w:val="24"/>
        </w:rPr>
        <w:t xml:space="preserve"> Sebelumnya, karna disini merupakan tahap kesimpulan, berikut adalah ringkasan hasil prediksi ANN ini:</w:t>
      </w: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Epoch: 1x (Satu kali iterasi seluruh dataset)</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Output Layer: 0,8565322336 (hasil prediksi)</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Loss Function (Mean Squared Error, MSE): 0,0031964741</w:t>
      </w: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Dengan nilai MSE sebesar 0,0031964741, dapat disimpulkan bahwa prediksi ANN sudah cukup akurat berdasarkan data masukan (x1=1, x2=0) dan target yang diinginkan (t=0,8). Error yang kecil menunjukkan bahwa prediksi ANN mendekati nilai target yang diinginkan dengan baik.</w:t>
      </w: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b/>
          <w:bCs/>
          <w:i/>
          <w:iCs/>
          <w:sz w:val="24"/>
          <w:szCs w:val="24"/>
        </w:rPr>
      </w:pPr>
      <w:r>
        <w:rPr>
          <w:rFonts w:ascii="Times New Roman" w:hAnsi="Times New Roman" w:eastAsia="SimSun" w:cs="Times New Roman"/>
          <w:b/>
          <w:bCs/>
          <w:i/>
          <w:iCs/>
          <w:sz w:val="24"/>
          <w:szCs w:val="24"/>
        </w:rPr>
        <w:t>Catatan:</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Pada output ANN bisa berupa 1 node (binary classification) seperti contoh soal ini, atau juga bisa diatur dengan lebih dari 1 node (multi-class classification) dan mode lebih dari 1 node ini merupakan mode untuk mengkasifikasikan wajah. Dalam kasus multi-class classification, hasil prediksi kelas diambil dari node dengan nilai terbesar (metode argmax) pada output layer. Secara menyeluruh, perhitungannya tetap sama, tetapi dalam mengklasifikasikan (cara menghitung loss function) lebih baik menggunakan Cross-Entropy Loss. Pembahasan detail tentang Cross-Entropy Loss tidak menjadi fokus di sini walaupun sebenarnya cukup penting. Penelitian ini berfokus pada pemahaman mendasar tentang CNN agar saat berpraktik nanti sudah memiliki dasar dan tidak bingung.</w:t>
      </w: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u w:val="single"/>
        </w:rPr>
      </w:pPr>
      <w:r>
        <w:rPr>
          <w:rFonts w:ascii="Times New Roman" w:hAnsi="Times New Roman" w:eastAsia="SimSun" w:cs="Times New Roman"/>
          <w:sz w:val="24"/>
          <w:szCs w:val="24"/>
          <w:u w:val="single"/>
        </w:rPr>
        <w:t>Langkah 5: Ceritanya loss function nya masih jauh dari yang diharapkan, maka lakukan backpropagation (memperbaharui weight/bobot dan biasnya)</w:t>
      </w:r>
    </w:p>
    <w:p>
      <w:pPr>
        <w:tabs>
          <w:tab w:val="left" w:pos="0"/>
        </w:tabs>
        <w:ind w:left="0"/>
        <w:rPr>
          <w:rFonts w:ascii="Times New Roman" w:hAnsi="Times New Roman" w:eastAsia="SimSun"/>
          <w:sz w:val="24"/>
          <w:szCs w:val="24"/>
          <w:u w:val="single"/>
        </w:rPr>
      </w:pPr>
    </w:p>
    <w:p>
      <w:pPr>
        <w:numPr>
          <w:ilvl w:val="0"/>
          <w:numId w:val="13"/>
        </w:numPr>
        <w:tabs>
          <w:tab w:val="left" w:pos="0"/>
          <w:tab w:val="clear" w:pos="420"/>
        </w:tabs>
        <w:rPr>
          <w:rFonts w:ascii="Times New Roman" w:hAnsi="Times New Roman" w:eastAsia="SimSun" w:cs="Times New Roman"/>
          <w:sz w:val="24"/>
          <w:szCs w:val="24"/>
        </w:rPr>
      </w:pPr>
      <w:r>
        <w:rPr>
          <w:rFonts w:ascii="Times New Roman" w:hAnsi="Times New Roman" w:eastAsia="SimSun" w:cs="Times New Roman"/>
          <w:sz w:val="24"/>
          <w:szCs w:val="24"/>
        </w:rPr>
        <w:t>perbarui bobot:</w:t>
      </w:r>
    </w:p>
    <w:p>
      <w:pPr>
        <w:tabs>
          <w:tab w:val="left" w:pos="0"/>
        </w:tabs>
        <w:ind w:left="0"/>
        <w:rPr>
          <w:rFonts w:ascii="Times New Roman" w:hAnsi="Times New Roman" w:eastAsia="SimSun" w:cs="Times New Roman"/>
          <w:sz w:val="24"/>
          <w:szCs w:val="24"/>
        </w:rPr>
      </w:pPr>
    </w:p>
    <w:tbl>
      <w:tblPr>
        <w:tblStyle w:val="111"/>
        <w:tblW w:w="0" w:type="auto"/>
        <w:tblInd w:w="5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1" w:type="dxa"/>
          </w:tcPr>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Rumus:</w:t>
            </w:r>
          </w:p>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w_baru = w_lama + (learning_rate * (target - output) * x_lama)</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vertAlign w:val="superscript"/>
                <w:lang w:val="en-US"/>
              </w:rPr>
              <w:t>[11]</w:t>
            </w:r>
          </w:p>
        </w:tc>
      </w:tr>
    </w:tbl>
    <w:p>
      <w:pPr>
        <w:tabs>
          <w:tab w:val="left" w:pos="0"/>
        </w:tabs>
        <w:ind w:left="430" w:leftChars="215"/>
        <w:rPr>
          <w:rFonts w:ascii="Times New Roman" w:hAnsi="Times New Roman" w:eastAsia="SimSun" w:cs="Times New Roman"/>
          <w:sz w:val="24"/>
          <w:szCs w:val="24"/>
        </w:rPr>
      </w:pPr>
    </w:p>
    <w:p>
      <w:pPr>
        <w:tabs>
          <w:tab w:val="left" w:pos="0"/>
        </w:tabs>
        <w:ind w:left="430" w:leftChars="215"/>
        <w:rPr>
          <w:rFonts w:ascii="Times New Roman" w:hAnsi="Times New Roman" w:eastAsia="SimSun" w:cs="Times New Roman"/>
          <w:sz w:val="24"/>
          <w:szCs w:val="24"/>
        </w:rPr>
      </w:pPr>
      <w:r>
        <w:rPr>
          <w:rFonts w:ascii="Times New Roman" w:hAnsi="Times New Roman" w:eastAsia="SimSun" w:cs="Times New Roman"/>
          <w:sz w:val="24"/>
          <w:szCs w:val="24"/>
        </w:rPr>
        <w:t>w9 = 0,1 + (0,1 . (0,8 - 0,85655322336) . 0,8320183851)</w:t>
      </w:r>
    </w:p>
    <w:p>
      <w:pPr>
        <w:tabs>
          <w:tab w:val="left" w:pos="0"/>
        </w:tabs>
        <w:ind w:left="430" w:leftChars="215"/>
        <w:rPr>
          <w:rFonts w:ascii="Times New Roman" w:hAnsi="Times New Roman" w:eastAsia="SimSun" w:cs="Times New Roman"/>
          <w:sz w:val="24"/>
          <w:szCs w:val="24"/>
        </w:rPr>
      </w:pPr>
      <w:r>
        <w:rPr>
          <w:rFonts w:ascii="Times New Roman" w:hAnsi="Times New Roman" w:eastAsia="SimSun" w:cs="Times New Roman"/>
          <w:sz w:val="24"/>
          <w:szCs w:val="24"/>
        </w:rPr>
        <w:t xml:space="preserve">   = 0,1 + (0,1 . -0,0565532234. 0,8320183851)</w:t>
      </w:r>
    </w:p>
    <w:p>
      <w:pPr>
        <w:tabs>
          <w:tab w:val="left" w:pos="0"/>
        </w:tabs>
        <w:ind w:left="430" w:leftChars="215"/>
        <w:rPr>
          <w:rFonts w:ascii="Times New Roman" w:hAnsi="Times New Roman" w:eastAsia="SimSun" w:cs="Times New Roman"/>
          <w:sz w:val="24"/>
          <w:szCs w:val="24"/>
        </w:rPr>
      </w:pPr>
      <w:r>
        <w:rPr>
          <w:rFonts w:ascii="Times New Roman" w:hAnsi="Times New Roman" w:eastAsia="SimSun" w:cs="Times New Roman"/>
          <w:sz w:val="24"/>
          <w:szCs w:val="24"/>
        </w:rPr>
        <w:t xml:space="preserve">   = 0,1 + -0.0047136090</w:t>
      </w:r>
    </w:p>
    <w:p>
      <w:pPr>
        <w:tabs>
          <w:tab w:val="left" w:pos="0"/>
        </w:tabs>
        <w:ind w:left="430" w:leftChars="215"/>
        <w:rPr>
          <w:rFonts w:ascii="Times New Roman" w:hAnsi="Times New Roman" w:eastAsia="SimSun" w:cs="Times New Roman"/>
          <w:sz w:val="24"/>
          <w:szCs w:val="24"/>
        </w:rPr>
      </w:pPr>
      <w:r>
        <w:rPr>
          <w:rFonts w:ascii="Times New Roman" w:hAnsi="Times New Roman" w:eastAsia="SimSun" w:cs="Times New Roman"/>
          <w:sz w:val="24"/>
          <w:szCs w:val="24"/>
        </w:rPr>
        <w:t xml:space="preserve">   = 0.0952863910</w:t>
      </w:r>
    </w:p>
    <w:p>
      <w:pPr>
        <w:tabs>
          <w:tab w:val="left" w:pos="0"/>
        </w:tabs>
        <w:ind w:left="430" w:leftChars="215"/>
        <w:rPr>
          <w:rFonts w:ascii="Times New Roman" w:hAnsi="Times New Roman" w:eastAsia="SimSun" w:cs="Times New Roman"/>
          <w:sz w:val="24"/>
          <w:szCs w:val="24"/>
        </w:rPr>
      </w:pPr>
      <w:r>
        <w:rPr>
          <w:rFonts w:ascii="Times New Roman" w:hAnsi="Times New Roman" w:eastAsia="SimSun" w:cs="Times New Roman"/>
          <w:i/>
          <w:iCs/>
          <w:sz w:val="24"/>
          <w:szCs w:val="24"/>
        </w:rPr>
        <w:t>- Lakukan ke semua weigh / bobot yang ada.</w:t>
      </w:r>
    </w:p>
    <w:p>
      <w:pPr>
        <w:numPr>
          <w:ilvl w:val="0"/>
          <w:numId w:val="13"/>
        </w:numPr>
        <w:tabs>
          <w:tab w:val="left" w:pos="0"/>
          <w:tab w:val="clear" w:pos="420"/>
        </w:tabs>
        <w:rPr>
          <w:rFonts w:ascii="Times New Roman" w:hAnsi="Times New Roman" w:eastAsia="SimSun" w:cs="Times New Roman"/>
          <w:sz w:val="24"/>
          <w:szCs w:val="24"/>
        </w:rPr>
      </w:pPr>
      <w:r>
        <w:rPr>
          <w:rFonts w:ascii="Times New Roman" w:hAnsi="Times New Roman" w:eastAsia="SimSun" w:cs="Times New Roman"/>
          <w:sz w:val="24"/>
          <w:szCs w:val="24"/>
        </w:rPr>
        <w:t>Perbaharui bias:</w:t>
      </w:r>
    </w:p>
    <w:p>
      <w:pPr>
        <w:tabs>
          <w:tab w:val="left" w:pos="0"/>
        </w:tabs>
        <w:ind w:left="0"/>
        <w:rPr>
          <w:rFonts w:ascii="Times New Roman" w:hAnsi="Times New Roman" w:eastAsia="SimSun" w:cs="Times New Roman"/>
          <w:sz w:val="24"/>
          <w:szCs w:val="24"/>
        </w:rPr>
      </w:pPr>
    </w:p>
    <w:tbl>
      <w:tblPr>
        <w:tblStyle w:val="111"/>
        <w:tblW w:w="0" w:type="auto"/>
        <w:tblInd w:w="5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8" w:type="dxa"/>
          </w:tcPr>
          <w:p>
            <w:pPr>
              <w:widowControl/>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Rumus:</w:t>
            </w:r>
          </w:p>
          <w:p>
            <w:pPr>
              <w:widowControl/>
              <w:tabs>
                <w:tab w:val="left" w:pos="0"/>
              </w:tabs>
              <w:ind w:left="0"/>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b_baru = b_lama + (learning_rate * (target - output))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vertAlign w:val="superscript"/>
                <w:lang w:val="en-US"/>
              </w:rPr>
              <w:t>[11]</w:t>
            </w:r>
          </w:p>
        </w:tc>
      </w:tr>
    </w:tbl>
    <w:p>
      <w:pPr>
        <w:tabs>
          <w:tab w:val="left" w:pos="0"/>
        </w:tabs>
        <w:ind w:left="0"/>
        <w:rPr>
          <w:rFonts w:ascii="Times New Roman" w:hAnsi="Times New Roman" w:eastAsia="SimSun" w:cs="Times New Roman"/>
          <w:sz w:val="24"/>
          <w:szCs w:val="24"/>
        </w:rPr>
      </w:pPr>
    </w:p>
    <w:p>
      <w:pPr>
        <w:tabs>
          <w:tab w:val="left" w:pos="0"/>
        </w:tabs>
        <w:ind w:left="430" w:leftChars="215"/>
        <w:rPr>
          <w:rFonts w:ascii="Times New Roman" w:hAnsi="Times New Roman" w:eastAsia="SimSun" w:cs="Times New Roman"/>
          <w:sz w:val="24"/>
          <w:szCs w:val="24"/>
        </w:rPr>
      </w:pPr>
      <w:r>
        <w:rPr>
          <w:rFonts w:ascii="Times New Roman" w:hAnsi="Times New Roman" w:eastAsia="SimSun" w:cs="Times New Roman"/>
          <w:sz w:val="24"/>
          <w:szCs w:val="24"/>
        </w:rPr>
        <w:t>b4 = 1 + (0,1 . (0,8 - 0,85655322336))</w:t>
      </w:r>
    </w:p>
    <w:p>
      <w:pPr>
        <w:tabs>
          <w:tab w:val="left" w:pos="0"/>
        </w:tabs>
        <w:ind w:left="430" w:leftChars="215"/>
        <w:rPr>
          <w:rFonts w:ascii="Times New Roman" w:hAnsi="Times New Roman" w:eastAsia="SimSun" w:cs="Times New Roman"/>
          <w:sz w:val="24"/>
          <w:szCs w:val="24"/>
        </w:rPr>
      </w:pPr>
      <w:r>
        <w:rPr>
          <w:rFonts w:ascii="Times New Roman" w:hAnsi="Times New Roman" w:eastAsia="SimSun" w:cs="Times New Roman"/>
          <w:sz w:val="24"/>
          <w:szCs w:val="24"/>
        </w:rPr>
        <w:t xml:space="preserve">   = 1 + (0,1 . -0,0565532234)</w:t>
      </w:r>
    </w:p>
    <w:p>
      <w:pPr>
        <w:tabs>
          <w:tab w:val="left" w:pos="0"/>
        </w:tabs>
        <w:ind w:left="430" w:leftChars="215"/>
        <w:rPr>
          <w:rFonts w:ascii="Times New Roman" w:hAnsi="Times New Roman" w:eastAsia="SimSun" w:cs="Times New Roman"/>
          <w:sz w:val="24"/>
          <w:szCs w:val="24"/>
        </w:rPr>
      </w:pPr>
      <w:r>
        <w:rPr>
          <w:rFonts w:ascii="Times New Roman" w:hAnsi="Times New Roman" w:eastAsia="SimSun" w:cs="Times New Roman"/>
          <w:sz w:val="24"/>
          <w:szCs w:val="24"/>
        </w:rPr>
        <w:t xml:space="preserve">   = 1 + -0.00565532234</w:t>
      </w:r>
    </w:p>
    <w:p>
      <w:pPr>
        <w:tabs>
          <w:tab w:val="left" w:pos="0"/>
        </w:tabs>
        <w:ind w:left="430" w:leftChars="215"/>
        <w:rPr>
          <w:rFonts w:ascii="Times New Roman" w:hAnsi="Times New Roman" w:eastAsia="SimSun" w:cs="Times New Roman"/>
          <w:sz w:val="24"/>
          <w:szCs w:val="24"/>
        </w:rPr>
      </w:pPr>
      <w:r>
        <w:rPr>
          <w:rFonts w:ascii="Times New Roman" w:hAnsi="Times New Roman" w:eastAsia="SimSun" w:cs="Times New Roman"/>
          <w:sz w:val="24"/>
          <w:szCs w:val="24"/>
        </w:rPr>
        <w:t xml:space="preserve">   =  0.99434467766</w:t>
      </w:r>
    </w:p>
    <w:p>
      <w:pPr>
        <w:tabs>
          <w:tab w:val="left" w:pos="0"/>
        </w:tabs>
        <w:ind w:left="430" w:leftChars="215"/>
        <w:rPr>
          <w:rFonts w:ascii="Times New Roman" w:hAnsi="Times New Roman" w:eastAsia="SimSun" w:cs="Times New Roman"/>
          <w:i/>
          <w:iCs/>
          <w:sz w:val="24"/>
          <w:szCs w:val="24"/>
        </w:rPr>
      </w:pPr>
      <w:r>
        <w:rPr>
          <w:rFonts w:ascii="Times New Roman" w:hAnsi="Times New Roman" w:eastAsia="SimSun" w:cs="Times New Roman"/>
          <w:i/>
          <w:iCs/>
          <w:sz w:val="24"/>
          <w:szCs w:val="24"/>
        </w:rPr>
        <w:t>- Lakukan ke semua bias yang ada.</w:t>
      </w: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drawing>
          <wp:anchor distT="0" distB="0" distL="114300" distR="114300" simplePos="0" relativeHeight="251661312" behindDoc="0" locked="0" layoutInCell="1" allowOverlap="1">
            <wp:simplePos x="0" y="0"/>
            <wp:positionH relativeFrom="column">
              <wp:posOffset>4358005</wp:posOffset>
            </wp:positionH>
            <wp:positionV relativeFrom="paragraph">
              <wp:posOffset>227965</wp:posOffset>
            </wp:positionV>
            <wp:extent cx="1533525" cy="1581150"/>
            <wp:effectExtent l="0" t="0" r="0" b="0"/>
            <wp:wrapSquare wrapText="bothSides"/>
            <wp:docPr id="29" name="Picture 29" descr="ICLH_Diagram_Batch_01_04-GradientDescent-WHITEB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LH_Diagram_Batch_01_04-GradientDescent-WHITEBG_0"/>
                    <pic:cNvPicPr>
                      <a:picLocks noChangeAspect="1"/>
                    </pic:cNvPicPr>
                  </pic:nvPicPr>
                  <pic:blipFill>
                    <a:blip r:embed="rId25"/>
                    <a:stretch>
                      <a:fillRect/>
                    </a:stretch>
                  </pic:blipFill>
                  <pic:spPr>
                    <a:xfrm>
                      <a:off x="0" y="0"/>
                      <a:ext cx="1533525" cy="1581150"/>
                    </a:xfrm>
                    <a:prstGeom prst="rect">
                      <a:avLst/>
                    </a:prstGeom>
                  </pic:spPr>
                </pic:pic>
              </a:graphicData>
            </a:graphic>
          </wp:anchor>
        </w:drawing>
      </w:r>
      <w:r>
        <w:rPr>
          <w:rFonts w:ascii="Times New Roman" w:hAnsi="Times New Roman" w:eastAsia="SimSun" w:cs="Times New Roman"/>
          <w:b/>
          <w:bCs/>
          <w:i/>
          <w:iCs/>
          <w:sz w:val="24"/>
          <w:szCs w:val="24"/>
        </w:rPr>
        <w:t>Catatan:</w:t>
      </w:r>
    </w:p>
    <w:p>
      <w:pPr>
        <w:tabs>
          <w:tab w:val="left" w:pos="0"/>
        </w:tabs>
        <w:ind w:left="0"/>
        <w:rPr>
          <w:rFonts w:ascii="Times New Roman" w:hAnsi="Times New Roman" w:eastAsia="SimSun" w:cs="Times New Roman"/>
          <w:sz w:val="24"/>
          <w:szCs w:val="24"/>
        </w:rPr>
      </w:pPr>
      <w:r>
        <w:rPr>
          <w:rFonts w:ascii="Times New Roman" w:hAnsi="Times New Roman" w:eastAsia="SimSun" w:cs="Times New Roman"/>
          <w:sz w:val="24"/>
          <w:szCs w:val="24"/>
        </w:rPr>
        <w:t>Setelah memperbarui semua nilai bias dan weight, langkah selanjutnya adalah mengulangi langkah 1-3 dengan menggunakan parameter yang telah diperbarui, hingga mencapai nilai loss yang diinginkan. Proses ini juga dikenal dengan sebutan "learning" atau proses pembelajaran, di mana model terus memperbaiki dirinya dan menyesuaikan dengan data untuk mencapai performa yang lebih baik.</w:t>
      </w:r>
      <w:sdt>
        <w:sdtPr>
          <w:rPr>
            <w:rFonts w:ascii="Times New Roman" w:hAnsi="Times New Roman" w:eastAsia="SimSun" w:cs="Times New Roman"/>
            <w:sz w:val="24"/>
            <w:szCs w:val="24"/>
          </w:rPr>
          <w:id w:val="864566474"/>
          <w:showingPlcHdr/>
        </w:sdtPr>
        <w:sdtEndPr>
          <w:rPr>
            <w:rFonts w:ascii="Times New Roman" w:hAnsi="Times New Roman" w:eastAsia="SimSun" w:cs="Times New Roman"/>
            <w:sz w:val="24"/>
            <w:szCs w:val="24"/>
          </w:rPr>
        </w:sdtEndPr>
        <w:sdtContent/>
      </w:sdt>
    </w:p>
    <w:p>
      <w:pPr>
        <w:pStyle w:val="3"/>
        <w:keepNext/>
        <w:keepLines/>
        <w:pageBreakBefore w:val="0"/>
        <w:widowControl/>
        <w:numPr>
          <w:ilvl w:val="2"/>
          <w:numId w:val="12"/>
        </w:numPr>
        <w:kinsoku/>
        <w:wordWrap/>
        <w:overflowPunct/>
        <w:topLinePunct w:val="0"/>
        <w:autoSpaceDE/>
        <w:autoSpaceDN/>
        <w:bidi w:val="0"/>
        <w:adjustRightInd/>
        <w:snapToGrid/>
        <w:spacing w:before="0" w:after="0" w:line="416" w:lineRule="auto"/>
        <w:textAlignment w:val="auto"/>
        <w:rPr>
          <w:rFonts w:hint="default" w:ascii="Times New Roman" w:hAnsi="Times New Roman" w:cs="Times New Roman"/>
          <w:i/>
          <w:iCs/>
          <w:sz w:val="24"/>
          <w:szCs w:val="24"/>
        </w:rPr>
      </w:pPr>
      <w:bookmarkStart w:id="54" w:name="_Toc2254"/>
      <w:bookmarkStart w:id="55" w:name="_Toc8261"/>
      <w:bookmarkStart w:id="56" w:name="_Toc14116"/>
      <w:bookmarkStart w:id="57" w:name="_Toc18409"/>
      <w:bookmarkStart w:id="58" w:name="_Toc4161"/>
      <w:bookmarkStart w:id="59" w:name="_Toc30836"/>
      <w:r>
        <w:rPr>
          <w:rFonts w:hint="default" w:ascii="Times New Roman" w:hAnsi="Times New Roman" w:cs="Times New Roman"/>
          <w:sz w:val="24"/>
          <w:szCs w:val="24"/>
        </w:rPr>
        <w:t xml:space="preserve">Jenis-jenis </w:t>
      </w:r>
      <w:r>
        <w:rPr>
          <w:rFonts w:hint="default" w:ascii="Times New Roman" w:hAnsi="Times New Roman" w:cs="Times New Roman"/>
          <w:i/>
          <w:iCs/>
          <w:sz w:val="24"/>
          <w:szCs w:val="24"/>
        </w:rPr>
        <w:t>Neural Network (NN)</w:t>
      </w:r>
      <w:bookmarkEnd w:id="54"/>
      <w:bookmarkEnd w:id="55"/>
      <w:bookmarkEnd w:id="56"/>
      <w:bookmarkEnd w:id="57"/>
      <w:bookmarkEnd w:id="58"/>
      <w:bookmarkEnd w:id="59"/>
    </w:p>
    <w:p>
      <w:pPr>
        <w:tabs>
          <w:tab w:val="left" w:pos="0"/>
        </w:tabs>
        <w:ind w:left="1160" w:leftChars="580"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Jaringan Saraf </w:t>
      </w:r>
      <w:r>
        <w:rPr>
          <w:rFonts w:ascii="Times New Roman" w:hAnsi="Times New Roman" w:eastAsia="SimSun" w:cs="Times New Roman"/>
          <w:i/>
          <w:iCs/>
          <w:sz w:val="24"/>
          <w:szCs w:val="24"/>
        </w:rPr>
        <w:t xml:space="preserve">(Neural Network) </w:t>
      </w:r>
      <w:r>
        <w:rPr>
          <w:rFonts w:ascii="Times New Roman" w:hAnsi="Times New Roman" w:eastAsia="SimSun" w:cs="Times New Roman"/>
          <w:sz w:val="24"/>
          <w:szCs w:val="24"/>
        </w:rPr>
        <w:t>dapat diklasifikasikan ke dalam berbagai jenis, dan digunakan untuk tujuan yang berbeda. Meskipun ini bukan daftar jenis yang lengkap, di bawah ini akan mewakili jenis jaringan saraf yang paling umum yang akan biasa temui untuk kasus penggunaan:</w:t>
      </w:r>
      <w:sdt>
        <w:sdtPr>
          <w:rPr>
            <w:rFonts w:ascii="Times New Roman" w:hAnsi="Times New Roman" w:eastAsia="SimSun" w:cs="Times New Roman"/>
            <w:sz w:val="24"/>
            <w:szCs w:val="24"/>
          </w:rPr>
          <w:id w:val="-330837192"/>
        </w:sdtPr>
        <w:sdtEndPr>
          <w:rPr>
            <w:rFonts w:ascii="Times New Roman" w:hAnsi="Times New Roman" w:eastAsia="SimSun" w:cs="Times New Roman"/>
            <w:sz w:val="24"/>
            <w:szCs w:val="24"/>
          </w:rPr>
        </w:sdtEndPr>
        <w:sdtContent>
          <w:r>
            <w:rPr>
              <w:rFonts w:ascii="Times New Roman" w:hAnsi="Times New Roman" w:eastAsia="SimSun" w:cs="Times New Roman"/>
              <w:sz w:val="24"/>
              <w:szCs w:val="24"/>
            </w:rPr>
            <w:fldChar w:fldCharType="begin"/>
          </w:r>
          <w:r>
            <w:rPr>
              <w:rFonts w:ascii="Times New Roman" w:hAnsi="Times New Roman" w:eastAsia="SimSun" w:cs="Times New Roman"/>
              <w:sz w:val="24"/>
              <w:szCs w:val="24"/>
            </w:rPr>
            <w:instrText xml:space="preserve"> CITATION Wha23 \l 1033 </w:instrText>
          </w:r>
          <w:r>
            <w:rPr>
              <w:rFonts w:ascii="Times New Roman" w:hAnsi="Times New Roman" w:eastAsia="SimSun" w:cs="Times New Roman"/>
              <w:sz w:val="24"/>
              <w:szCs w:val="24"/>
            </w:rPr>
            <w:fldChar w:fldCharType="separate"/>
          </w:r>
          <w:r>
            <w:rPr>
              <w:rFonts w:ascii="Times New Roman" w:hAnsi="Times New Roman" w:eastAsia="SimSun" w:cs="Times New Roman"/>
              <w:sz w:val="24"/>
              <w:szCs w:val="24"/>
            </w:rPr>
            <w:t xml:space="preserve"> </w:t>
          </w:r>
          <w:r>
            <w:rPr>
              <w:rFonts w:ascii="Times New Roman" w:hAnsi="Times New Roman" w:eastAsia="SimSun" w:cs="Times New Roman"/>
              <w:sz w:val="24"/>
              <w:szCs w:val="24"/>
              <w:vertAlign w:val="superscript"/>
            </w:rPr>
            <w:t>[</w:t>
          </w:r>
          <w:r>
            <w:rPr>
              <w:rFonts w:hint="default" w:ascii="Times New Roman" w:hAnsi="Times New Roman" w:eastAsia="SimSun" w:cs="Times New Roman"/>
              <w:sz w:val="24"/>
              <w:szCs w:val="24"/>
              <w:vertAlign w:val="superscript"/>
              <w:lang w:val="en-US"/>
            </w:rPr>
            <w:t>9</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rPr>
            <w:fldChar w:fldCharType="end"/>
          </w:r>
        </w:sdtContent>
      </w:sdt>
    </w:p>
    <w:p>
      <w:pPr>
        <w:numPr>
          <w:ilvl w:val="0"/>
          <w:numId w:val="14"/>
        </w:numPr>
        <w:tabs>
          <w:tab w:val="left" w:pos="0"/>
          <w:tab w:val="clear" w:pos="425"/>
        </w:tabs>
        <w:ind w:left="1160" w:leftChars="580"/>
        <w:rPr>
          <w:rFonts w:ascii="Times New Roman" w:hAnsi="Times New Roman" w:eastAsia="SimSun" w:cs="Times New Roman"/>
          <w:i/>
          <w:iCs/>
          <w:sz w:val="24"/>
          <w:szCs w:val="24"/>
        </w:rPr>
      </w:pPr>
      <w:r>
        <w:rPr>
          <w:rFonts w:ascii="Times New Roman" w:hAnsi="Times New Roman" w:eastAsia="SimSun" w:cs="Times New Roman"/>
          <w:i/>
          <w:iCs/>
          <w:sz w:val="24"/>
          <w:szCs w:val="24"/>
        </w:rPr>
        <w:t>Convolutional Neural Network (CNN)</w:t>
      </w:r>
    </w:p>
    <w:p>
      <w:pPr>
        <w:tabs>
          <w:tab w:val="left" w:pos="0"/>
        </w:tabs>
        <w:ind w:left="1430" w:leftChars="715" w:firstLine="720" w:firstLineChars="300"/>
        <w:rPr>
          <w:rFonts w:ascii="Times New Roman" w:hAnsi="Times New Roman" w:eastAsia="SimSun" w:cs="Times New Roman"/>
          <w:sz w:val="24"/>
          <w:szCs w:val="24"/>
        </w:rPr>
      </w:pPr>
      <w:r>
        <w:rPr>
          <w:rFonts w:ascii="Times New Roman" w:hAnsi="Times New Roman" w:eastAsia="SimSun" w:cs="Times New Roman"/>
          <w:i/>
          <w:iCs/>
          <w:sz w:val="24"/>
          <w:szCs w:val="24"/>
        </w:rPr>
        <w:t xml:space="preserve">CNN </w:t>
      </w:r>
      <w:r>
        <w:rPr>
          <w:rFonts w:ascii="Times New Roman" w:hAnsi="Times New Roman" w:eastAsia="SimSun" w:cs="Times New Roman"/>
          <w:sz w:val="24"/>
          <w:szCs w:val="24"/>
        </w:rPr>
        <w:t xml:space="preserve">merupakan fokus utama dalam skripsi atau penelitian ini. Pada bagian berikutnya, akan dijelaskan secara detail mengenai konsep dan cara kerja dari </w:t>
      </w:r>
      <w:r>
        <w:rPr>
          <w:rFonts w:ascii="Times New Roman" w:hAnsi="Times New Roman" w:eastAsia="SimSun" w:cs="Times New Roman"/>
          <w:i/>
          <w:iCs/>
          <w:sz w:val="24"/>
          <w:szCs w:val="24"/>
        </w:rPr>
        <w:t>CNN</w:t>
      </w:r>
      <w:r>
        <w:rPr>
          <w:rFonts w:ascii="Times New Roman" w:hAnsi="Times New Roman" w:eastAsia="SimSun" w:cs="Times New Roman"/>
          <w:sz w:val="24"/>
          <w:szCs w:val="24"/>
        </w:rPr>
        <w:t xml:space="preserve">. </w:t>
      </w:r>
      <w:r>
        <w:rPr>
          <w:rFonts w:ascii="Times New Roman" w:hAnsi="Times New Roman" w:eastAsia="SimSun" w:cs="Times New Roman"/>
          <w:i/>
          <w:iCs/>
          <w:sz w:val="24"/>
          <w:szCs w:val="24"/>
        </w:rPr>
        <w:t xml:space="preserve">CNN </w:t>
      </w:r>
      <w:r>
        <w:rPr>
          <w:rFonts w:ascii="Times New Roman" w:hAnsi="Times New Roman" w:eastAsia="SimSun" w:cs="Times New Roman"/>
          <w:sz w:val="24"/>
          <w:szCs w:val="24"/>
        </w:rPr>
        <w:t xml:space="preserve">dikhususkan untuk tugas-tugas pengenalan pola dalam data berstruktur </w:t>
      </w:r>
      <w:r>
        <w:rPr>
          <w:rFonts w:ascii="Times New Roman" w:hAnsi="Times New Roman" w:eastAsia="SimSun" w:cs="Times New Roman"/>
          <w:i/>
          <w:iCs/>
          <w:sz w:val="24"/>
          <w:szCs w:val="24"/>
        </w:rPr>
        <w:t xml:space="preserve">grid </w:t>
      </w:r>
      <w:r>
        <w:rPr>
          <w:rFonts w:ascii="Times New Roman" w:hAnsi="Times New Roman" w:eastAsia="SimSun" w:cs="Times New Roman"/>
          <w:sz w:val="24"/>
          <w:szCs w:val="24"/>
        </w:rPr>
        <w:t xml:space="preserve">atau </w:t>
      </w:r>
      <w:r>
        <w:rPr>
          <w:rFonts w:ascii="Times New Roman" w:hAnsi="Times New Roman" w:eastAsia="SimSun" w:cs="Times New Roman"/>
          <w:i/>
          <w:iCs/>
          <w:sz w:val="24"/>
          <w:szCs w:val="24"/>
        </w:rPr>
        <w:t>matriks</w:t>
      </w:r>
      <w:r>
        <w:rPr>
          <w:rFonts w:ascii="Times New Roman" w:hAnsi="Times New Roman" w:eastAsia="SimSun" w:cs="Times New Roman"/>
          <w:sz w:val="24"/>
          <w:szCs w:val="24"/>
        </w:rPr>
        <w:t xml:space="preserve">, seperti citra dan video. Arsitektur </w:t>
      </w:r>
      <w:r>
        <w:rPr>
          <w:rFonts w:ascii="Times New Roman" w:hAnsi="Times New Roman" w:eastAsia="SimSun" w:cs="Times New Roman"/>
          <w:i/>
          <w:iCs/>
          <w:sz w:val="24"/>
          <w:szCs w:val="24"/>
        </w:rPr>
        <w:t xml:space="preserve">CNN </w:t>
      </w:r>
      <w:r>
        <w:rPr>
          <w:rFonts w:ascii="Times New Roman" w:hAnsi="Times New Roman" w:eastAsia="SimSun" w:cs="Times New Roman"/>
          <w:sz w:val="24"/>
          <w:szCs w:val="24"/>
        </w:rPr>
        <w:t xml:space="preserve">memiliki lapisan </w:t>
      </w:r>
      <w:r>
        <w:rPr>
          <w:rFonts w:ascii="Times New Roman" w:hAnsi="Times New Roman" w:eastAsia="SimSun" w:cs="Times New Roman"/>
          <w:i/>
          <w:iCs/>
          <w:sz w:val="24"/>
          <w:szCs w:val="24"/>
        </w:rPr>
        <w:t xml:space="preserve">konvolusi </w:t>
      </w:r>
      <w:r>
        <w:rPr>
          <w:rFonts w:ascii="Times New Roman" w:hAnsi="Times New Roman" w:eastAsia="SimSun" w:cs="Times New Roman"/>
          <w:sz w:val="24"/>
          <w:szCs w:val="24"/>
        </w:rPr>
        <w:t>yang berperan dalam mengidentifikasi fitur-fitur penting dari data input.</w:t>
      </w:r>
      <w:sdt>
        <w:sdtPr>
          <w:rPr>
            <w:rFonts w:ascii="Times New Roman" w:hAnsi="Times New Roman" w:eastAsia="SimSun" w:cs="Times New Roman"/>
            <w:sz w:val="24"/>
            <w:szCs w:val="24"/>
          </w:rPr>
          <w:id w:val="-294916224"/>
        </w:sdtPr>
        <w:sdtEndPr>
          <w:rPr>
            <w:rFonts w:ascii="Times New Roman" w:hAnsi="Times New Roman" w:eastAsia="SimSun" w:cs="Times New Roman"/>
            <w:sz w:val="24"/>
            <w:szCs w:val="24"/>
          </w:rPr>
        </w:sdtEndPr>
        <w:sdtContent>
          <w:r>
            <w:rPr>
              <w:rFonts w:ascii="Times New Roman" w:hAnsi="Times New Roman" w:eastAsia="SimSun" w:cs="Times New Roman"/>
              <w:sz w:val="24"/>
              <w:szCs w:val="24"/>
            </w:rPr>
            <w:fldChar w:fldCharType="begin"/>
          </w:r>
          <w:r>
            <w:rPr>
              <w:rFonts w:ascii="Times New Roman" w:hAnsi="Times New Roman" w:eastAsia="SimSun" w:cs="Times New Roman"/>
              <w:sz w:val="24"/>
              <w:szCs w:val="24"/>
            </w:rPr>
            <w:instrText xml:space="preserve"> CITATION Wha23 \l 1033 </w:instrText>
          </w:r>
          <w:r>
            <w:rPr>
              <w:rFonts w:ascii="Times New Roman" w:hAnsi="Times New Roman" w:eastAsia="SimSun" w:cs="Times New Roman"/>
              <w:sz w:val="24"/>
              <w:szCs w:val="24"/>
            </w:rPr>
            <w:fldChar w:fldCharType="separate"/>
          </w:r>
          <w:r>
            <w:rPr>
              <w:rFonts w:ascii="Times New Roman" w:hAnsi="Times New Roman" w:eastAsia="SimSun" w:cs="Times New Roman"/>
              <w:sz w:val="24"/>
              <w:szCs w:val="24"/>
            </w:rPr>
            <w:t xml:space="preserve"> </w:t>
          </w:r>
          <w:r>
            <w:rPr>
              <w:rFonts w:ascii="Times New Roman" w:hAnsi="Times New Roman" w:eastAsia="SimSun" w:cs="Times New Roman"/>
              <w:sz w:val="24"/>
              <w:szCs w:val="24"/>
              <w:vertAlign w:val="superscript"/>
            </w:rPr>
            <w:t>[</w:t>
          </w:r>
          <w:r>
            <w:rPr>
              <w:rFonts w:hint="default" w:ascii="Times New Roman" w:hAnsi="Times New Roman" w:eastAsia="SimSun" w:cs="Times New Roman"/>
              <w:sz w:val="24"/>
              <w:szCs w:val="24"/>
              <w:vertAlign w:val="superscript"/>
              <w:lang w:val="en-US"/>
            </w:rPr>
            <w:t>9</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rPr>
            <w:fldChar w:fldCharType="end"/>
          </w:r>
        </w:sdtContent>
      </w:sdt>
    </w:p>
    <w:p>
      <w:pPr>
        <w:numPr>
          <w:ilvl w:val="0"/>
          <w:numId w:val="14"/>
        </w:numPr>
        <w:tabs>
          <w:tab w:val="left" w:pos="0"/>
          <w:tab w:val="clear" w:pos="425"/>
        </w:tabs>
        <w:ind w:left="1160" w:leftChars="580"/>
        <w:rPr>
          <w:rFonts w:ascii="Times New Roman" w:hAnsi="Times New Roman" w:eastAsia="SimSun" w:cs="Times New Roman"/>
          <w:sz w:val="24"/>
          <w:szCs w:val="24"/>
        </w:rPr>
      </w:pPr>
      <w:r>
        <w:rPr>
          <w:rFonts w:ascii="Times New Roman" w:hAnsi="Times New Roman" w:eastAsia="SimSun" w:cs="Times New Roman"/>
          <w:i/>
          <w:iCs/>
          <w:sz w:val="24"/>
          <w:szCs w:val="24"/>
        </w:rPr>
        <w:t>Recurrent Neural Network (RNN)</w:t>
      </w:r>
    </w:p>
    <w:p>
      <w:pPr>
        <w:tabs>
          <w:tab w:val="left" w:pos="0"/>
        </w:tabs>
        <w:ind w:left="1430" w:leftChars="715" w:firstLine="720" w:firstLineChars="300"/>
        <w:rPr>
          <w:rFonts w:ascii="Times New Roman" w:hAnsi="Times New Roman" w:eastAsia="SimSun" w:cs="Times New Roman"/>
          <w:sz w:val="24"/>
          <w:szCs w:val="24"/>
        </w:rPr>
      </w:pPr>
      <w:r>
        <w:rPr>
          <w:rFonts w:ascii="Times New Roman" w:hAnsi="Times New Roman" w:eastAsia="SimSun" w:cs="Times New Roman"/>
          <w:i/>
          <w:iCs/>
          <w:sz w:val="24"/>
          <w:szCs w:val="24"/>
        </w:rPr>
        <w:t xml:space="preserve">RNN </w:t>
      </w:r>
      <w:r>
        <w:rPr>
          <w:rFonts w:ascii="Times New Roman" w:hAnsi="Times New Roman" w:eastAsia="SimSun" w:cs="Times New Roman"/>
          <w:sz w:val="24"/>
          <w:szCs w:val="24"/>
        </w:rPr>
        <w:t xml:space="preserve">memiliki sifat memori, sehingga cocok untuk tugas yang melibatkan data berurutan. </w:t>
      </w:r>
      <w:r>
        <w:rPr>
          <w:rFonts w:ascii="Times New Roman" w:hAnsi="Times New Roman" w:eastAsia="SimSun" w:cs="Times New Roman"/>
          <w:i/>
          <w:iCs/>
          <w:sz w:val="24"/>
          <w:szCs w:val="24"/>
        </w:rPr>
        <w:t xml:space="preserve">RNN </w:t>
      </w:r>
      <w:r>
        <w:rPr>
          <w:rFonts w:ascii="Times New Roman" w:hAnsi="Times New Roman" w:eastAsia="SimSun" w:cs="Times New Roman"/>
          <w:sz w:val="24"/>
          <w:szCs w:val="24"/>
        </w:rPr>
        <w:t>sering digunakan dalam pengolahan bahasa alami, pemodelan urutan, dan tugas-tugas lain yang melibatkan urutan data.</w:t>
      </w:r>
      <w:sdt>
        <w:sdtPr>
          <w:rPr>
            <w:rFonts w:ascii="Times New Roman" w:hAnsi="Times New Roman" w:eastAsia="SimSun" w:cs="Times New Roman"/>
            <w:sz w:val="24"/>
            <w:szCs w:val="24"/>
          </w:rPr>
          <w:id w:val="-294916224"/>
        </w:sdtPr>
        <w:sdtEndPr>
          <w:rPr>
            <w:rFonts w:ascii="Times New Roman" w:hAnsi="Times New Roman" w:eastAsia="SimSun" w:cs="Times New Roman"/>
            <w:sz w:val="24"/>
            <w:szCs w:val="24"/>
          </w:rPr>
        </w:sdtEndPr>
        <w:sdtContent>
          <w:r>
            <w:rPr>
              <w:rFonts w:ascii="Times New Roman" w:hAnsi="Times New Roman" w:eastAsia="SimSun" w:cs="Times New Roman"/>
              <w:sz w:val="24"/>
              <w:szCs w:val="24"/>
            </w:rPr>
            <w:fldChar w:fldCharType="begin"/>
          </w:r>
          <w:r>
            <w:rPr>
              <w:rFonts w:ascii="Times New Roman" w:hAnsi="Times New Roman" w:eastAsia="SimSun" w:cs="Times New Roman"/>
              <w:sz w:val="24"/>
              <w:szCs w:val="24"/>
            </w:rPr>
            <w:instrText xml:space="preserve"> CITATION Wha23 \l 1033 </w:instrText>
          </w:r>
          <w:r>
            <w:rPr>
              <w:rFonts w:ascii="Times New Roman" w:hAnsi="Times New Roman" w:eastAsia="SimSun" w:cs="Times New Roman"/>
              <w:sz w:val="24"/>
              <w:szCs w:val="24"/>
            </w:rPr>
            <w:fldChar w:fldCharType="separate"/>
          </w:r>
          <w:r>
            <w:rPr>
              <w:rFonts w:ascii="Times New Roman" w:hAnsi="Times New Roman" w:eastAsia="SimSun" w:cs="Times New Roman"/>
              <w:sz w:val="24"/>
              <w:szCs w:val="24"/>
            </w:rPr>
            <w:t xml:space="preserve"> </w:t>
          </w:r>
          <w:r>
            <w:rPr>
              <w:rFonts w:ascii="Times New Roman" w:hAnsi="Times New Roman" w:eastAsia="SimSun" w:cs="Times New Roman"/>
              <w:sz w:val="24"/>
              <w:szCs w:val="24"/>
              <w:vertAlign w:val="superscript"/>
            </w:rPr>
            <w:t>[</w:t>
          </w:r>
          <w:r>
            <w:rPr>
              <w:rFonts w:hint="default" w:ascii="Times New Roman" w:hAnsi="Times New Roman" w:eastAsia="SimSun" w:cs="Times New Roman"/>
              <w:sz w:val="24"/>
              <w:szCs w:val="24"/>
              <w:vertAlign w:val="superscript"/>
              <w:lang w:val="en-US"/>
            </w:rPr>
            <w:t>9</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rPr>
            <w:fldChar w:fldCharType="end"/>
          </w:r>
        </w:sdtContent>
      </w:sdt>
    </w:p>
    <w:p>
      <w:pPr>
        <w:numPr>
          <w:ilvl w:val="0"/>
          <w:numId w:val="14"/>
        </w:numPr>
        <w:tabs>
          <w:tab w:val="left" w:pos="0"/>
          <w:tab w:val="clear" w:pos="425"/>
        </w:tabs>
        <w:ind w:left="1160" w:leftChars="580"/>
        <w:rPr>
          <w:rFonts w:ascii="Times New Roman" w:hAnsi="Times New Roman" w:eastAsia="SimSun" w:cs="Times New Roman"/>
          <w:i/>
          <w:iCs/>
          <w:sz w:val="24"/>
          <w:szCs w:val="24"/>
        </w:rPr>
      </w:pPr>
      <w:r>
        <w:rPr>
          <w:rFonts w:ascii="Times New Roman" w:hAnsi="Times New Roman" w:eastAsia="SimSun" w:cs="Times New Roman"/>
          <w:i/>
          <w:iCs/>
          <w:sz w:val="24"/>
          <w:szCs w:val="24"/>
        </w:rPr>
        <w:t>Transformer</w:t>
      </w:r>
    </w:p>
    <w:p>
      <w:pPr>
        <w:tabs>
          <w:tab w:val="left" w:pos="0"/>
        </w:tabs>
        <w:ind w:left="1430" w:leftChars="715" w:firstLine="720" w:firstLineChars="300"/>
        <w:rPr>
          <w:rFonts w:ascii="Times New Roman" w:hAnsi="Times New Roman" w:eastAsia="SimSun" w:cs="Times New Roman"/>
          <w:sz w:val="24"/>
          <w:szCs w:val="24"/>
        </w:rPr>
      </w:pPr>
      <w:r>
        <w:rPr>
          <w:rFonts w:ascii="Times New Roman" w:hAnsi="Times New Roman" w:eastAsia="SimSun" w:cs="Times New Roman"/>
          <w:i/>
          <w:iCs/>
          <w:sz w:val="24"/>
          <w:szCs w:val="24"/>
        </w:rPr>
        <w:t xml:space="preserve">Transformer </w:t>
      </w:r>
      <w:r>
        <w:rPr>
          <w:rFonts w:ascii="Times New Roman" w:hAnsi="Times New Roman" w:eastAsia="SimSun" w:cs="Times New Roman"/>
          <w:sz w:val="24"/>
          <w:szCs w:val="24"/>
        </w:rPr>
        <w:t xml:space="preserve">adalah arsitektur yang revolusioner dalam bidang pemrosesan bahasa alami. </w:t>
      </w:r>
      <w:r>
        <w:rPr>
          <w:rFonts w:ascii="Times New Roman" w:hAnsi="Times New Roman" w:eastAsia="SimSun" w:cs="Times New Roman"/>
          <w:i/>
          <w:iCs/>
          <w:sz w:val="24"/>
          <w:szCs w:val="24"/>
        </w:rPr>
        <w:t xml:space="preserve">Transformer </w:t>
      </w:r>
      <w:r>
        <w:rPr>
          <w:rFonts w:ascii="Times New Roman" w:hAnsi="Times New Roman" w:eastAsia="SimSun" w:cs="Times New Roman"/>
          <w:sz w:val="24"/>
          <w:szCs w:val="24"/>
        </w:rPr>
        <w:t xml:space="preserve">menggunakan </w:t>
      </w:r>
      <w:r>
        <w:rPr>
          <w:rFonts w:ascii="Times New Roman" w:hAnsi="Times New Roman" w:eastAsia="SimSun" w:cs="Times New Roman"/>
          <w:i/>
          <w:iCs/>
          <w:sz w:val="24"/>
          <w:szCs w:val="24"/>
        </w:rPr>
        <w:t xml:space="preserve">mekanisme attention </w:t>
      </w:r>
      <w:r>
        <w:rPr>
          <w:rFonts w:ascii="Times New Roman" w:hAnsi="Times New Roman" w:eastAsia="SimSun" w:cs="Times New Roman"/>
          <w:sz w:val="24"/>
          <w:szCs w:val="24"/>
        </w:rPr>
        <w:t>untuk memahami hubungan antara kata dalam kalimat dan telah menunjukkan performa yang luar biasa dalam tugas-tugas pemodelan bahasa.</w:t>
      </w:r>
      <w:sdt>
        <w:sdtPr>
          <w:rPr>
            <w:rFonts w:ascii="Times New Roman" w:hAnsi="Times New Roman" w:eastAsia="SimSun" w:cs="Times New Roman"/>
            <w:sz w:val="24"/>
            <w:szCs w:val="24"/>
          </w:rPr>
          <w:id w:val="-294916224"/>
        </w:sdtPr>
        <w:sdtEndPr>
          <w:rPr>
            <w:rFonts w:ascii="Times New Roman" w:hAnsi="Times New Roman" w:eastAsia="SimSun" w:cs="Times New Roman"/>
            <w:sz w:val="24"/>
            <w:szCs w:val="24"/>
          </w:rPr>
        </w:sdtEndPr>
        <w:sdtContent>
          <w:r>
            <w:rPr>
              <w:rFonts w:ascii="Times New Roman" w:hAnsi="Times New Roman" w:eastAsia="SimSun" w:cs="Times New Roman"/>
              <w:sz w:val="24"/>
              <w:szCs w:val="24"/>
            </w:rPr>
            <w:fldChar w:fldCharType="begin"/>
          </w:r>
          <w:r>
            <w:rPr>
              <w:rFonts w:ascii="Times New Roman" w:hAnsi="Times New Roman" w:eastAsia="SimSun" w:cs="Times New Roman"/>
              <w:sz w:val="24"/>
              <w:szCs w:val="24"/>
            </w:rPr>
            <w:instrText xml:space="preserve"> CITATION Wha23 \l 1033 </w:instrText>
          </w:r>
          <w:r>
            <w:rPr>
              <w:rFonts w:ascii="Times New Roman" w:hAnsi="Times New Roman" w:eastAsia="SimSun" w:cs="Times New Roman"/>
              <w:sz w:val="24"/>
              <w:szCs w:val="24"/>
            </w:rPr>
            <w:fldChar w:fldCharType="separate"/>
          </w:r>
          <w:r>
            <w:rPr>
              <w:rFonts w:ascii="Times New Roman" w:hAnsi="Times New Roman" w:eastAsia="SimSun" w:cs="Times New Roman"/>
              <w:sz w:val="24"/>
              <w:szCs w:val="24"/>
            </w:rPr>
            <w:t xml:space="preserve"> </w:t>
          </w:r>
          <w:r>
            <w:rPr>
              <w:rFonts w:ascii="Times New Roman" w:hAnsi="Times New Roman" w:eastAsia="SimSun" w:cs="Times New Roman"/>
              <w:sz w:val="24"/>
              <w:szCs w:val="24"/>
              <w:vertAlign w:val="superscript"/>
            </w:rPr>
            <w:t>[</w:t>
          </w:r>
          <w:r>
            <w:rPr>
              <w:rFonts w:hint="default" w:ascii="Times New Roman" w:hAnsi="Times New Roman" w:eastAsia="SimSun" w:cs="Times New Roman"/>
              <w:sz w:val="24"/>
              <w:szCs w:val="24"/>
              <w:vertAlign w:val="superscript"/>
              <w:lang w:val="en-US"/>
            </w:rPr>
            <w:t>9</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rPr>
            <w:fldChar w:fldCharType="end"/>
          </w:r>
        </w:sdtContent>
      </w:sdt>
    </w:p>
    <w:p>
      <w:pPr>
        <w:tabs>
          <w:tab w:val="left" w:pos="0"/>
        </w:tabs>
        <w:ind w:left="1160" w:leftChars="580"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Perbedaan antara berbagai jenis arsitektur jaringan saraf, seperti </w:t>
      </w:r>
      <w:r>
        <w:rPr>
          <w:rFonts w:ascii="Times New Roman" w:hAnsi="Times New Roman" w:eastAsia="SimSun" w:cs="Times New Roman"/>
          <w:i/>
          <w:iCs/>
          <w:sz w:val="24"/>
          <w:szCs w:val="24"/>
        </w:rPr>
        <w:t>CNN</w:t>
      </w:r>
      <w:r>
        <w:rPr>
          <w:rFonts w:ascii="Times New Roman" w:hAnsi="Times New Roman" w:eastAsia="SimSun" w:cs="Times New Roman"/>
          <w:sz w:val="24"/>
          <w:szCs w:val="24"/>
        </w:rPr>
        <w:t xml:space="preserve">, </w:t>
      </w:r>
      <w:r>
        <w:rPr>
          <w:rFonts w:ascii="Times New Roman" w:hAnsi="Times New Roman" w:eastAsia="SimSun" w:cs="Times New Roman"/>
          <w:i/>
          <w:iCs/>
          <w:sz w:val="24"/>
          <w:szCs w:val="24"/>
        </w:rPr>
        <w:t>RNN</w:t>
      </w:r>
      <w:r>
        <w:rPr>
          <w:rFonts w:ascii="Times New Roman" w:hAnsi="Times New Roman" w:eastAsia="SimSun" w:cs="Times New Roman"/>
          <w:sz w:val="24"/>
          <w:szCs w:val="24"/>
        </w:rPr>
        <w:t xml:space="preserve">, </w:t>
      </w:r>
      <w:r>
        <w:rPr>
          <w:rFonts w:ascii="Times New Roman" w:hAnsi="Times New Roman" w:eastAsia="SimSun" w:cs="Times New Roman"/>
          <w:i/>
          <w:iCs/>
          <w:sz w:val="24"/>
          <w:szCs w:val="24"/>
        </w:rPr>
        <w:t>Transformer</w:t>
      </w:r>
      <w:r>
        <w:rPr>
          <w:rFonts w:ascii="Times New Roman" w:hAnsi="Times New Roman" w:eastAsia="SimSun" w:cs="Times New Roman"/>
          <w:sz w:val="24"/>
          <w:szCs w:val="24"/>
        </w:rPr>
        <w:t>, dan jenis lainnya, adalah cara mereka memproses data. Cara mereka mengorganisasi, menghubungkan, dan mengolah informasi dalam jaringan adalah yang membuat mereka unik dan cocok untuk tugas tertentu.</w:t>
      </w:r>
      <w:sdt>
        <w:sdtPr>
          <w:rPr>
            <w:rFonts w:ascii="Times New Roman" w:hAnsi="Times New Roman" w:eastAsia="SimSun" w:cs="Times New Roman"/>
            <w:sz w:val="24"/>
            <w:szCs w:val="24"/>
          </w:rPr>
          <w:id w:val="-1742007599"/>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Ope21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[1]</w:t>
          </w:r>
          <w:r>
            <w:rPr>
              <w:rFonts w:ascii="Times New Roman" w:hAnsi="Times New Roman" w:eastAsia="SimSun" w:cs="Times New Roman"/>
              <w:sz w:val="24"/>
              <w:szCs w:val="24"/>
              <w:vertAlign w:val="superscript"/>
            </w:rPr>
            <w:fldChar w:fldCharType="end"/>
          </w:r>
        </w:sdtContent>
      </w:sdt>
    </w:p>
    <w:p>
      <w:pPr>
        <w:tabs>
          <w:tab w:val="left" w:pos="0"/>
        </w:tabs>
        <w:ind w:left="1160" w:leftChars="580" w:firstLine="720" w:firstLineChars="300"/>
        <w:rPr>
          <w:rFonts w:ascii="Times New Roman" w:hAnsi="Times New Roman" w:eastAsia="SimSun" w:cs="Times New Roman"/>
          <w:sz w:val="24"/>
          <w:szCs w:val="24"/>
        </w:rPr>
      </w:pPr>
    </w:p>
    <w:p>
      <w:pPr>
        <w:tabs>
          <w:tab w:val="left" w:pos="0"/>
        </w:tabs>
        <w:ind w:left="0" w:leftChars="0" w:firstLine="0" w:firstLineChars="0"/>
        <w:rPr>
          <w:rFonts w:ascii="Times New Roman" w:hAnsi="Times New Roman" w:eastAsia="SimSun" w:cs="Times New Roman"/>
          <w:sz w:val="24"/>
          <w:szCs w:val="24"/>
        </w:rPr>
      </w:pPr>
    </w:p>
    <w:p>
      <w:pPr>
        <w:pStyle w:val="3"/>
        <w:keepNext/>
        <w:keepLines/>
        <w:pageBreakBefore w:val="0"/>
        <w:widowControl/>
        <w:numPr>
          <w:ilvl w:val="2"/>
          <w:numId w:val="12"/>
        </w:numPr>
        <w:kinsoku/>
        <w:wordWrap/>
        <w:overflowPunct/>
        <w:topLinePunct w:val="0"/>
        <w:autoSpaceDE/>
        <w:autoSpaceDN/>
        <w:bidi w:val="0"/>
        <w:adjustRightInd/>
        <w:snapToGrid/>
        <w:spacing w:before="0" w:beforeAutospacing="0" w:after="0" w:afterAutospacing="0" w:line="416" w:lineRule="auto"/>
        <w:ind w:left="0" w:leftChars="0" w:firstLine="0"/>
        <w:textAlignment w:val="auto"/>
        <w:rPr>
          <w:rFonts w:hint="default" w:ascii="Times New Roman" w:hAnsi="Times New Roman" w:cs="Times New Roman"/>
          <w:sz w:val="24"/>
          <w:szCs w:val="24"/>
        </w:rPr>
      </w:pPr>
      <w:bookmarkStart w:id="60" w:name="_Toc17476"/>
      <w:bookmarkStart w:id="61" w:name="_Toc28396"/>
      <w:bookmarkStart w:id="62" w:name="_Toc9478"/>
      <w:bookmarkStart w:id="63" w:name="_Toc3187"/>
      <w:bookmarkStart w:id="64" w:name="_Toc20088"/>
      <w:bookmarkStart w:id="65" w:name="_Toc901"/>
      <w:r>
        <w:rPr>
          <w:rFonts w:hint="default" w:ascii="Times New Roman" w:hAnsi="Times New Roman" w:cs="Times New Roman"/>
          <w:sz w:val="24"/>
          <w:szCs w:val="24"/>
        </w:rPr>
        <w:t xml:space="preserve">Hubungan </w:t>
      </w:r>
      <w:r>
        <w:rPr>
          <w:rFonts w:hint="default" w:ascii="Times New Roman" w:hAnsi="Times New Roman" w:cs="Times New Roman"/>
          <w:i/>
          <w:iCs/>
          <w:sz w:val="24"/>
          <w:szCs w:val="24"/>
        </w:rPr>
        <w:t xml:space="preserve">Neural Network (NN) </w:t>
      </w:r>
      <w:r>
        <w:rPr>
          <w:rFonts w:hint="default" w:ascii="Times New Roman" w:hAnsi="Times New Roman" w:cs="Times New Roman"/>
          <w:sz w:val="24"/>
          <w:szCs w:val="24"/>
        </w:rPr>
        <w:t xml:space="preserve">Dengan </w:t>
      </w:r>
      <w:r>
        <w:rPr>
          <w:rFonts w:hint="default" w:ascii="Times New Roman" w:hAnsi="Times New Roman" w:cs="Times New Roman"/>
          <w:i/>
          <w:iCs/>
          <w:sz w:val="24"/>
          <w:szCs w:val="24"/>
        </w:rPr>
        <w:t>Deep Learning (DL)</w:t>
      </w:r>
      <w:bookmarkEnd w:id="60"/>
      <w:bookmarkEnd w:id="61"/>
      <w:bookmarkEnd w:id="62"/>
      <w:bookmarkEnd w:id="63"/>
      <w:bookmarkEnd w:id="64"/>
      <w:bookmarkEnd w:id="65"/>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200" w:leftChars="600"/>
        <w:jc w:val="center"/>
        <w:textAlignment w:val="auto"/>
        <w:rPr>
          <w:rFonts w:ascii="Times New Roman" w:hAnsi="Times New Roman" w:eastAsia="SimSun" w:cs="Times New Roman"/>
          <w:b/>
          <w:bCs/>
          <w:sz w:val="24"/>
          <w:szCs w:val="24"/>
        </w:rPr>
      </w:pPr>
      <w:r>
        <w:rPr>
          <w:rFonts w:ascii="Times New Roman" w:hAnsi="Times New Roman" w:eastAsia="SimSun" w:cs="Times New Roman"/>
          <w:b/>
          <w:bCs/>
          <w:sz w:val="24"/>
          <w:szCs w:val="24"/>
        </w:rPr>
        <w:drawing>
          <wp:inline distT="0" distB="0" distL="114300" distR="114300">
            <wp:extent cx="1964055" cy="1397000"/>
            <wp:effectExtent l="0" t="0" r="0" b="0"/>
            <wp:docPr id="4" name="Picture 4" descr="deep-neural-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neural-network"/>
                    <pic:cNvPicPr>
                      <a:picLocks noChangeAspect="1"/>
                    </pic:cNvPicPr>
                  </pic:nvPicPr>
                  <pic:blipFill>
                    <a:blip r:embed="rId26"/>
                    <a:stretch>
                      <a:fillRect/>
                    </a:stretch>
                  </pic:blipFill>
                  <pic:spPr>
                    <a:xfrm>
                      <a:off x="0" y="0"/>
                      <a:ext cx="1964055" cy="1397000"/>
                    </a:xfrm>
                    <a:prstGeom prst="rect">
                      <a:avLst/>
                    </a:prstGeom>
                  </pic:spPr>
                </pic:pic>
              </a:graphicData>
            </a:graphic>
          </wp:inline>
        </w:drawing>
      </w:r>
    </w:p>
    <w:p>
      <w:pPr>
        <w:pStyle w:val="23"/>
        <w:tabs>
          <w:tab w:val="left" w:pos="0"/>
        </w:tabs>
        <w:ind w:left="1200" w:leftChars="600"/>
        <w:jc w:val="center"/>
        <w:rPr>
          <w:rFonts w:hint="default" w:ascii="Times New Roman" w:hAnsi="Times New Roman" w:eastAsia="SimSun" w:cs="Times New Roman"/>
          <w:b/>
          <w:bCs/>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8</w:t>
      </w:r>
      <w:r>
        <w:rPr>
          <w:rFonts w:hint="default" w:ascii="Times New Roman" w:hAnsi="Times New Roman" w:cs="Times New Roman"/>
          <w:sz w:val="18"/>
          <w:szCs w:val="18"/>
        </w:rPr>
        <w:fldChar w:fldCharType="end"/>
      </w:r>
      <w:bookmarkStart w:id="66" w:name="_Toc8186"/>
      <w:r>
        <w:rPr>
          <w:rFonts w:hint="default" w:ascii="Times New Roman" w:hAnsi="Times New Roman" w:cs="Times New Roman"/>
          <w:sz w:val="18"/>
          <w:szCs w:val="18"/>
          <w:lang w:val="en-US"/>
        </w:rPr>
        <w:t xml:space="preserve"> Visualisasi Jaringan Saraf Tiruan</w:t>
      </w:r>
      <w:bookmarkEnd w:id="66"/>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200" w:leftChars="600" w:firstLine="720" w:firstLineChars="300"/>
        <w:textAlignment w:val="auto"/>
        <w:rPr>
          <w:rFonts w:ascii="Times New Roman" w:hAnsi="Times New Roman" w:eastAsia="SimSun" w:cs="Times New Roman"/>
          <w:sz w:val="24"/>
          <w:szCs w:val="24"/>
        </w:rPr>
      </w:pPr>
      <w:r>
        <w:rPr>
          <w:rFonts w:ascii="Times New Roman" w:hAnsi="Times New Roman" w:eastAsia="SimSun" w:cs="Times New Roman"/>
          <w:i/>
          <w:iCs/>
          <w:sz w:val="24"/>
          <w:szCs w:val="24"/>
        </w:rPr>
        <w:t xml:space="preserve">Deep Learning (DL) </w:t>
      </w:r>
      <w:r>
        <w:rPr>
          <w:rFonts w:ascii="Times New Roman" w:hAnsi="Times New Roman" w:eastAsia="SimSun" w:cs="Times New Roman"/>
          <w:sz w:val="24"/>
          <w:szCs w:val="24"/>
        </w:rPr>
        <w:t xml:space="preserve">merupakan </w:t>
      </w:r>
      <w:r>
        <w:rPr>
          <w:rFonts w:ascii="Times New Roman" w:hAnsi="Times New Roman" w:eastAsia="SimSun" w:cs="Times New Roman"/>
          <w:i/>
          <w:iCs/>
          <w:sz w:val="24"/>
          <w:szCs w:val="24"/>
        </w:rPr>
        <w:t xml:space="preserve">neural network </w:t>
      </w:r>
      <w:r>
        <w:rPr>
          <w:rFonts w:ascii="Times New Roman" w:hAnsi="Times New Roman" w:eastAsia="SimSun" w:cs="Times New Roman"/>
          <w:sz w:val="24"/>
          <w:szCs w:val="24"/>
        </w:rPr>
        <w:t xml:space="preserve">dengan lebih dari dua lapisan </w:t>
      </w:r>
      <w:r>
        <w:rPr>
          <w:rFonts w:ascii="Times New Roman" w:hAnsi="Times New Roman" w:eastAsia="SimSun" w:cs="Times New Roman"/>
          <w:i/>
          <w:iCs/>
          <w:sz w:val="24"/>
          <w:szCs w:val="24"/>
        </w:rPr>
        <w:t>(deep layers)</w:t>
      </w:r>
      <w:r>
        <w:rPr>
          <w:rFonts w:ascii="Times New Roman" w:hAnsi="Times New Roman" w:eastAsia="SimSun" w:cs="Times New Roman"/>
          <w:sz w:val="24"/>
          <w:szCs w:val="24"/>
        </w:rPr>
        <w:t xml:space="preserve">. Pada dasarnya </w:t>
      </w:r>
      <w:r>
        <w:rPr>
          <w:rFonts w:ascii="Times New Roman" w:hAnsi="Times New Roman" w:eastAsia="SimSun" w:cs="Times New Roman"/>
          <w:i/>
          <w:iCs/>
          <w:sz w:val="24"/>
          <w:szCs w:val="24"/>
        </w:rPr>
        <w:t xml:space="preserve">ANN </w:t>
      </w:r>
      <w:r>
        <w:rPr>
          <w:rFonts w:ascii="Times New Roman" w:hAnsi="Times New Roman" w:eastAsia="SimSun" w:cs="Times New Roman"/>
          <w:sz w:val="24"/>
          <w:szCs w:val="24"/>
        </w:rPr>
        <w:t xml:space="preserve">hanya terdiri tidak lebih dari 2 atau kurang dari 2 </w:t>
      </w:r>
      <w:r>
        <w:rPr>
          <w:rFonts w:ascii="Times New Roman" w:hAnsi="Times New Roman" w:eastAsia="SimSun" w:cs="Times New Roman"/>
          <w:i/>
          <w:iCs/>
          <w:sz w:val="24"/>
          <w:szCs w:val="24"/>
        </w:rPr>
        <w:t>hidden layer</w:t>
      </w:r>
      <w:r>
        <w:rPr>
          <w:rFonts w:ascii="Times New Roman" w:hAnsi="Times New Roman" w:eastAsia="SimSun" w:cs="Times New Roman"/>
          <w:sz w:val="24"/>
          <w:szCs w:val="24"/>
        </w:rPr>
        <w:t xml:space="preserve">, jika lebih dari 2 </w:t>
      </w:r>
      <w:r>
        <w:rPr>
          <w:rFonts w:ascii="Times New Roman" w:hAnsi="Times New Roman" w:eastAsia="SimSun" w:cs="Times New Roman"/>
          <w:i/>
          <w:iCs/>
          <w:sz w:val="24"/>
          <w:szCs w:val="24"/>
        </w:rPr>
        <w:t xml:space="preserve">layer </w:t>
      </w:r>
      <w:r>
        <w:rPr>
          <w:rFonts w:ascii="Times New Roman" w:hAnsi="Times New Roman" w:eastAsia="SimSun" w:cs="Times New Roman"/>
          <w:sz w:val="24"/>
          <w:szCs w:val="24"/>
        </w:rPr>
        <w:t xml:space="preserve">maka biasanya lebih dikenal sebagai </w:t>
      </w:r>
      <w:r>
        <w:rPr>
          <w:rFonts w:ascii="Times New Roman" w:hAnsi="Times New Roman" w:eastAsia="SimSun" w:cs="Times New Roman"/>
          <w:i/>
          <w:iCs/>
          <w:sz w:val="24"/>
          <w:szCs w:val="24"/>
        </w:rPr>
        <w:t xml:space="preserve">deep neural network </w:t>
      </w:r>
      <w:r>
        <w:rPr>
          <w:rFonts w:ascii="Times New Roman" w:hAnsi="Times New Roman" w:eastAsia="SimSun" w:cs="Times New Roman"/>
          <w:sz w:val="24"/>
          <w:szCs w:val="24"/>
        </w:rPr>
        <w:t xml:space="preserve">atau </w:t>
      </w:r>
      <w:r>
        <w:rPr>
          <w:rFonts w:ascii="Times New Roman" w:hAnsi="Times New Roman" w:eastAsia="SimSun" w:cs="Times New Roman"/>
          <w:i/>
          <w:iCs/>
          <w:sz w:val="24"/>
          <w:szCs w:val="24"/>
        </w:rPr>
        <w:t>deep learning (DL)</w:t>
      </w:r>
      <w:sdt>
        <w:sdtPr>
          <w:rPr>
            <w:rFonts w:ascii="Times New Roman" w:hAnsi="Times New Roman" w:eastAsia="SimSun" w:cs="Times New Roman"/>
            <w:i/>
            <w:iCs/>
            <w:sz w:val="24"/>
            <w:szCs w:val="24"/>
            <w:vertAlign w:val="superscript"/>
          </w:rPr>
          <w:id w:val="-1735463032"/>
        </w:sdtPr>
        <w:sdtEndPr>
          <w:rPr>
            <w:rFonts w:ascii="Times New Roman" w:hAnsi="Times New Roman" w:eastAsia="SimSun" w:cs="Times New Roman"/>
            <w:i/>
            <w:iCs/>
            <w:sz w:val="24"/>
            <w:szCs w:val="24"/>
            <w:vertAlign w:val="superscript"/>
          </w:rPr>
        </w:sdtEndPr>
        <w:sdtContent>
          <w:r>
            <w:rPr>
              <w:rFonts w:ascii="Times New Roman" w:hAnsi="Times New Roman" w:eastAsia="SimSun" w:cs="Times New Roman"/>
              <w:i/>
              <w:iCs/>
              <w:sz w:val="24"/>
              <w:szCs w:val="24"/>
              <w:vertAlign w:val="superscript"/>
            </w:rPr>
            <w:fldChar w:fldCharType="begin"/>
          </w:r>
          <w:r>
            <w:rPr>
              <w:rFonts w:ascii="Times New Roman" w:hAnsi="Times New Roman" w:eastAsia="SimSun" w:cs="Times New Roman"/>
              <w:i/>
              <w:iCs/>
              <w:sz w:val="24"/>
              <w:szCs w:val="24"/>
              <w:vertAlign w:val="superscript"/>
            </w:rPr>
            <w:instrText xml:space="preserve"> CITATION Mar20 \l 1033 </w:instrText>
          </w:r>
          <w:r>
            <w:rPr>
              <w:rFonts w:ascii="Times New Roman" w:hAnsi="Times New Roman" w:eastAsia="SimSun" w:cs="Times New Roman"/>
              <w:i/>
              <w:iCs/>
              <w:sz w:val="24"/>
              <w:szCs w:val="24"/>
              <w:vertAlign w:val="superscript"/>
            </w:rPr>
            <w:fldChar w:fldCharType="separate"/>
          </w:r>
          <w:r>
            <w:rPr>
              <w:rFonts w:ascii="Times New Roman" w:hAnsi="Times New Roman" w:eastAsia="SimSun" w:cs="Times New Roman"/>
              <w:i/>
              <w:iCs/>
              <w:sz w:val="24"/>
              <w:szCs w:val="24"/>
              <w:vertAlign w:val="superscript"/>
            </w:rPr>
            <w:t xml:space="preserve"> </w:t>
          </w:r>
          <w:r>
            <w:rPr>
              <w:rFonts w:ascii="Times New Roman" w:hAnsi="Times New Roman" w:eastAsia="SimSun" w:cs="Times New Roman"/>
              <w:sz w:val="24"/>
              <w:szCs w:val="24"/>
              <w:vertAlign w:val="superscript"/>
            </w:rPr>
            <w:t>[</w:t>
          </w:r>
          <w:r>
            <w:rPr>
              <w:rFonts w:hint="default" w:ascii="Times New Roman" w:hAnsi="Times New Roman" w:eastAsia="SimSun" w:cs="Times New Roman"/>
              <w:sz w:val="24"/>
              <w:szCs w:val="24"/>
              <w:vertAlign w:val="superscript"/>
              <w:lang w:val="en-US"/>
            </w:rPr>
            <w:t>7</w:t>
          </w:r>
          <w:r>
            <w:rPr>
              <w:rFonts w:ascii="Times New Roman" w:hAnsi="Times New Roman" w:eastAsia="SimSun" w:cs="Times New Roman"/>
              <w:sz w:val="24"/>
              <w:szCs w:val="24"/>
              <w:vertAlign w:val="superscript"/>
            </w:rPr>
            <w:t>]</w:t>
          </w:r>
          <w:r>
            <w:rPr>
              <w:rFonts w:ascii="Times New Roman" w:hAnsi="Times New Roman" w:eastAsia="SimSun" w:cs="Times New Roman"/>
              <w:i/>
              <w:iCs/>
              <w:sz w:val="24"/>
              <w:szCs w:val="24"/>
              <w:vertAlign w:val="superscript"/>
            </w:rPr>
            <w:fldChar w:fldCharType="end"/>
          </w:r>
        </w:sdtContent>
      </w:sdt>
      <w:r>
        <w:rPr>
          <w:rFonts w:ascii="Times New Roman" w:hAnsi="Times New Roman" w:eastAsia="SimSun" w:cs="Times New Roman"/>
          <w:sz w:val="24"/>
          <w:szCs w:val="24"/>
        </w:rPr>
        <w:t xml:space="preserve">. Dengan menggunakan banyak lapisan ini, </w:t>
      </w:r>
      <w:r>
        <w:rPr>
          <w:rFonts w:ascii="Times New Roman" w:hAnsi="Times New Roman" w:eastAsia="SimSun" w:cs="Times New Roman"/>
          <w:i/>
          <w:iCs/>
          <w:sz w:val="24"/>
          <w:szCs w:val="24"/>
        </w:rPr>
        <w:t xml:space="preserve">DL </w:t>
      </w:r>
      <w:r>
        <w:rPr>
          <w:rFonts w:ascii="Times New Roman" w:hAnsi="Times New Roman" w:eastAsia="SimSun" w:cs="Times New Roman"/>
          <w:sz w:val="24"/>
          <w:szCs w:val="24"/>
        </w:rPr>
        <w:t>memiliki kemampuan untuk mengekstraksi pola dan fitur yang kompleks atau abstrak dari data dengan lebih efisien, sehingga memungkinkan untuk penyelesaian tugas-tugas yang lebih kompleks dan akurat</w:t>
      </w:r>
      <w:sdt>
        <w:sdtPr>
          <w:rPr>
            <w:rFonts w:ascii="Times New Roman" w:hAnsi="Times New Roman" w:eastAsia="SimSun" w:cs="Times New Roman"/>
            <w:sz w:val="24"/>
            <w:szCs w:val="24"/>
          </w:rPr>
          <w:id w:val="1113555988"/>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Ope21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[1]</w:t>
          </w:r>
          <w:r>
            <w:rPr>
              <w:rFonts w:ascii="Times New Roman" w:hAnsi="Times New Roman" w:eastAsia="SimSun" w:cs="Times New Roman"/>
              <w:sz w:val="24"/>
              <w:szCs w:val="24"/>
              <w:vertAlign w:val="superscript"/>
            </w:rPr>
            <w:fldChar w:fldCharType="end"/>
          </w:r>
        </w:sdtContent>
      </w:sdt>
      <w:r>
        <w:rPr>
          <w:rFonts w:ascii="Times New Roman" w:hAnsi="Times New Roman" w:eastAsia="SimSun" w:cs="Times New Roman"/>
          <w:sz w:val="24"/>
          <w:szCs w:val="24"/>
        </w:rPr>
        <w:t>.</w:t>
      </w:r>
    </w:p>
    <w:p>
      <w:pPr>
        <w:tabs>
          <w:tab w:val="left" w:pos="0"/>
        </w:tabs>
        <w:ind w:left="1200" w:leftChars="600"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Jadi hubungan antara </w:t>
      </w:r>
      <w:r>
        <w:rPr>
          <w:rFonts w:ascii="Times New Roman" w:hAnsi="Times New Roman" w:eastAsia="SimSun" w:cs="Times New Roman"/>
          <w:i/>
          <w:iCs/>
          <w:sz w:val="24"/>
          <w:szCs w:val="24"/>
        </w:rPr>
        <w:t xml:space="preserve">ANN </w:t>
      </w:r>
      <w:r>
        <w:rPr>
          <w:rFonts w:ascii="Times New Roman" w:hAnsi="Times New Roman" w:eastAsia="SimSun" w:cs="Times New Roman"/>
          <w:sz w:val="24"/>
          <w:szCs w:val="24"/>
        </w:rPr>
        <w:t xml:space="preserve">dan </w:t>
      </w:r>
      <w:r>
        <w:rPr>
          <w:rFonts w:ascii="Times New Roman" w:hAnsi="Times New Roman" w:eastAsia="SimSun" w:cs="Times New Roman"/>
          <w:i/>
          <w:iCs/>
          <w:sz w:val="24"/>
          <w:szCs w:val="24"/>
        </w:rPr>
        <w:t xml:space="preserve">DL </w:t>
      </w:r>
      <w:r>
        <w:rPr>
          <w:rFonts w:ascii="Times New Roman" w:hAnsi="Times New Roman" w:eastAsia="SimSun" w:cs="Times New Roman"/>
          <w:sz w:val="24"/>
          <w:szCs w:val="24"/>
        </w:rPr>
        <w:t xml:space="preserve">ini hanya terletak pada jumlah lapisan </w:t>
      </w:r>
      <w:r>
        <w:rPr>
          <w:rFonts w:ascii="Times New Roman" w:hAnsi="Times New Roman" w:eastAsia="SimSun" w:cs="Times New Roman"/>
          <w:i/>
          <w:iCs/>
          <w:sz w:val="24"/>
          <w:szCs w:val="24"/>
        </w:rPr>
        <w:t>(hidden layer)</w:t>
      </w:r>
      <w:r>
        <w:rPr>
          <w:rFonts w:ascii="Times New Roman" w:hAnsi="Times New Roman" w:eastAsia="SimSun" w:cs="Times New Roman"/>
          <w:sz w:val="24"/>
          <w:szCs w:val="24"/>
        </w:rPr>
        <w:t xml:space="preserve"> yang digunakan.</w:t>
      </w:r>
    </w:p>
    <w:p>
      <w:pPr>
        <w:tabs>
          <w:tab w:val="left" w:pos="0"/>
        </w:tabs>
        <w:ind w:left="1200" w:leftChars="600" w:firstLine="720" w:firstLineChars="300"/>
        <w:rPr>
          <w:rFonts w:ascii="Times New Roman" w:hAnsi="Times New Roman" w:eastAsia="SimSun" w:cs="Times New Roman"/>
          <w:sz w:val="24"/>
          <w:szCs w:val="24"/>
        </w:rPr>
      </w:pPr>
    </w:p>
    <w:p>
      <w:pPr>
        <w:pStyle w:val="2"/>
        <w:keepNext/>
        <w:keepLines/>
        <w:pageBreakBefore w:val="0"/>
        <w:widowControl/>
        <w:numPr>
          <w:ilvl w:val="1"/>
          <w:numId w:val="11"/>
        </w:numPr>
        <w:kinsoku/>
        <w:wordWrap/>
        <w:overflowPunct/>
        <w:topLinePunct w:val="0"/>
        <w:autoSpaceDE/>
        <w:autoSpaceDN/>
        <w:bidi w:val="0"/>
        <w:adjustRightInd/>
        <w:snapToGrid/>
        <w:spacing w:before="0" w:beforeAutospacing="0" w:after="0" w:afterAutospacing="0" w:line="416" w:lineRule="auto"/>
        <w:textAlignment w:val="auto"/>
        <w:rPr>
          <w:rFonts w:hint="default" w:ascii="Times New Roman" w:hAnsi="Times New Roman" w:cs="Times New Roman"/>
          <w:i/>
          <w:iCs/>
          <w:sz w:val="24"/>
          <w:szCs w:val="24"/>
        </w:rPr>
      </w:pPr>
      <w:bookmarkStart w:id="67" w:name="_Toc17516"/>
      <w:bookmarkStart w:id="68" w:name="_Toc5081"/>
      <w:bookmarkStart w:id="69" w:name="_Toc15273"/>
      <w:bookmarkStart w:id="70" w:name="_Toc30664"/>
      <w:bookmarkStart w:id="71" w:name="_Toc19308"/>
      <w:bookmarkStart w:id="72" w:name="_Toc29081"/>
      <w:bookmarkStart w:id="73" w:name="_Toc29771"/>
      <w:r>
        <w:rPr>
          <w:rFonts w:hint="default" w:ascii="Times New Roman" w:hAnsi="Times New Roman" w:cs="Times New Roman"/>
          <w:i/>
          <w:iCs/>
          <w:sz w:val="24"/>
          <w:szCs w:val="24"/>
        </w:rPr>
        <w:t>Convolutional Neural Network (CNN)</w:t>
      </w:r>
      <w:bookmarkEnd w:id="67"/>
      <w:bookmarkEnd w:id="68"/>
      <w:bookmarkEnd w:id="69"/>
      <w:bookmarkEnd w:id="70"/>
      <w:bookmarkEnd w:id="71"/>
      <w:bookmarkEnd w:id="72"/>
      <w:bookmarkEnd w:id="73"/>
    </w:p>
    <w:p>
      <w:pPr>
        <w:keepNext w:val="0"/>
        <w:keepLines w:val="0"/>
        <w:pageBreakBefore w:val="0"/>
        <w:widowControl/>
        <w:tabs>
          <w:tab w:val="left" w:pos="0"/>
        </w:tabs>
        <w:kinsoku/>
        <w:wordWrap/>
        <w:overflowPunct/>
        <w:topLinePunct w:val="0"/>
        <w:autoSpaceDE/>
        <w:autoSpaceDN/>
        <w:bidi w:val="0"/>
        <w:adjustRightInd/>
        <w:snapToGrid/>
        <w:spacing w:before="181" w:beforeLines="50"/>
        <w:ind w:left="430" w:leftChars="215"/>
        <w:jc w:val="center"/>
        <w:textAlignment w:val="auto"/>
        <w:rPr>
          <w:rFonts w:ascii="Times New Roman" w:hAnsi="Times New Roman" w:eastAsia="SimSun" w:cs="Times New Roman"/>
          <w:b/>
          <w:bCs/>
          <w:sz w:val="24"/>
          <w:szCs w:val="24"/>
        </w:rPr>
      </w:pPr>
      <w:r>
        <w:rPr>
          <w:rFonts w:ascii="Times New Roman" w:hAnsi="Times New Roman" w:eastAsia="SimSun" w:cs="Times New Roman"/>
          <w:b/>
          <w:bCs/>
          <w:sz w:val="24"/>
          <w:szCs w:val="24"/>
        </w:rPr>
        <w:drawing>
          <wp:inline distT="0" distB="0" distL="114300" distR="114300">
            <wp:extent cx="3429635" cy="1534160"/>
            <wp:effectExtent l="0" t="0" r="18415" b="8890"/>
            <wp:docPr id="13" name="Picture 13" descr="1_7_BCJFzekmPXmJQVRdDg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7_BCJFzekmPXmJQVRdDgwg"/>
                    <pic:cNvPicPr>
                      <a:picLocks noChangeAspect="1"/>
                    </pic:cNvPicPr>
                  </pic:nvPicPr>
                  <pic:blipFill>
                    <a:blip r:embed="rId27"/>
                    <a:stretch>
                      <a:fillRect/>
                    </a:stretch>
                  </pic:blipFill>
                  <pic:spPr>
                    <a:xfrm>
                      <a:off x="0" y="0"/>
                      <a:ext cx="3429635" cy="1534160"/>
                    </a:xfrm>
                    <a:prstGeom prst="rect">
                      <a:avLst/>
                    </a:prstGeom>
                  </pic:spPr>
                </pic:pic>
              </a:graphicData>
            </a:graphic>
          </wp:inline>
        </w:drawing>
      </w:r>
    </w:p>
    <w:p>
      <w:pPr>
        <w:pStyle w:val="23"/>
        <w:keepNext w:val="0"/>
        <w:keepLines w:val="0"/>
        <w:pageBreakBefore w:val="0"/>
        <w:widowControl/>
        <w:tabs>
          <w:tab w:val="left" w:pos="0"/>
        </w:tabs>
        <w:kinsoku/>
        <w:wordWrap/>
        <w:overflowPunct/>
        <w:topLinePunct w:val="0"/>
        <w:autoSpaceDE/>
        <w:autoSpaceDN/>
        <w:bidi w:val="0"/>
        <w:adjustRightInd/>
        <w:snapToGrid/>
        <w:ind w:left="430" w:leftChars="215"/>
        <w:jc w:val="center"/>
        <w:textAlignment w:val="auto"/>
        <w:rPr>
          <w:rFonts w:hint="default" w:ascii="Times New Roman" w:hAnsi="Times New Roman" w:eastAsia="SimSun" w:cs="Times New Roman"/>
          <w:b/>
          <w:bCs/>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9</w:t>
      </w:r>
      <w:r>
        <w:rPr>
          <w:rFonts w:hint="default" w:ascii="Times New Roman" w:hAnsi="Times New Roman" w:cs="Times New Roman"/>
          <w:sz w:val="18"/>
          <w:szCs w:val="18"/>
        </w:rPr>
        <w:fldChar w:fldCharType="end"/>
      </w:r>
      <w:bookmarkStart w:id="74" w:name="_Toc23936"/>
      <w:r>
        <w:rPr>
          <w:rFonts w:hint="default" w:ascii="Times New Roman" w:hAnsi="Times New Roman" w:cs="Times New Roman"/>
          <w:sz w:val="18"/>
          <w:szCs w:val="18"/>
          <w:lang w:val="en-US"/>
        </w:rPr>
        <w:t xml:space="preserve"> Visualisasi Proses </w:t>
      </w:r>
      <w:r>
        <w:rPr>
          <w:rFonts w:hint="default" w:ascii="Times New Roman" w:hAnsi="Times New Roman" w:cs="Times New Roman"/>
          <w:i/>
          <w:iCs/>
          <w:sz w:val="18"/>
          <w:szCs w:val="18"/>
          <w:lang w:val="en-US"/>
        </w:rPr>
        <w:t>CNN</w:t>
      </w:r>
      <w:bookmarkEnd w:id="74"/>
    </w:p>
    <w:p>
      <w:pPr>
        <w:keepNext w:val="0"/>
        <w:keepLines w:val="0"/>
        <w:pageBreakBefore w:val="0"/>
        <w:widowControl/>
        <w:tabs>
          <w:tab w:val="left" w:pos="0"/>
        </w:tabs>
        <w:kinsoku/>
        <w:wordWrap/>
        <w:overflowPunct/>
        <w:topLinePunct w:val="0"/>
        <w:autoSpaceDE/>
        <w:autoSpaceDN/>
        <w:bidi w:val="0"/>
        <w:adjustRightInd/>
        <w:snapToGrid/>
        <w:spacing w:before="181" w:beforeLines="50"/>
        <w:ind w:left="430" w:leftChars="215" w:firstLine="720" w:firstLineChars="300"/>
        <w:textAlignment w:val="auto"/>
        <w:rPr>
          <w:rFonts w:ascii="Times New Roman" w:hAnsi="Times New Roman" w:eastAsia="SimSun"/>
          <w:sz w:val="24"/>
          <w:szCs w:val="24"/>
        </w:rPr>
      </w:pPr>
      <w:r>
        <w:rPr>
          <w:rFonts w:ascii="Times New Roman" w:hAnsi="Times New Roman" w:eastAsia="SimSun"/>
          <w:i/>
          <w:iCs/>
          <w:sz w:val="24"/>
          <w:szCs w:val="24"/>
        </w:rPr>
        <w:t xml:space="preserve">Convolutional Neural Network (CNN) </w:t>
      </w:r>
      <w:r>
        <w:rPr>
          <w:rFonts w:ascii="Times New Roman" w:hAnsi="Times New Roman" w:eastAsia="SimSun"/>
          <w:sz w:val="24"/>
          <w:szCs w:val="24"/>
        </w:rPr>
        <w:t xml:space="preserve">adalah jenis khusus dari jaringan saraf </w:t>
      </w:r>
      <w:r>
        <w:rPr>
          <w:rFonts w:ascii="Times New Roman" w:hAnsi="Times New Roman" w:eastAsia="SimSun"/>
          <w:i/>
          <w:iCs/>
          <w:sz w:val="24"/>
          <w:szCs w:val="24"/>
        </w:rPr>
        <w:t>(NN)</w:t>
      </w:r>
      <w:r>
        <w:rPr>
          <w:rFonts w:ascii="Times New Roman" w:hAnsi="Times New Roman" w:eastAsia="SimSun"/>
          <w:sz w:val="24"/>
          <w:szCs w:val="24"/>
        </w:rPr>
        <w:t xml:space="preserve"> atau yang paling umum digunakan dalam tugas pengenalan citra.</w:t>
      </w:r>
      <w:r>
        <w:rPr>
          <w:rFonts w:ascii="Times New Roman" w:hAnsi="Times New Roman" w:eastAsia="SimSun"/>
          <w:i/>
          <w:iCs/>
          <w:sz w:val="24"/>
          <w:szCs w:val="24"/>
        </w:rPr>
        <w:t xml:space="preserve"> CNN </w:t>
      </w:r>
      <w:r>
        <w:rPr>
          <w:rFonts w:ascii="Times New Roman" w:hAnsi="Times New Roman" w:eastAsia="SimSun"/>
          <w:sz w:val="24"/>
          <w:szCs w:val="24"/>
        </w:rPr>
        <w:t xml:space="preserve">memiliki lapisan-lapisan khusus yang secara otomatis mengekstrak fitur dari gambar dan mengidentifikasi pola dalam hierarki. Lapisan konvolusi dan lapisan </w:t>
      </w:r>
      <w:r>
        <w:rPr>
          <w:rFonts w:ascii="Times New Roman" w:hAnsi="Times New Roman" w:eastAsia="SimSun"/>
          <w:i/>
          <w:iCs/>
          <w:sz w:val="24"/>
          <w:szCs w:val="24"/>
        </w:rPr>
        <w:t>pooling</w:t>
      </w:r>
      <w:r>
        <w:rPr>
          <w:rFonts w:ascii="Times New Roman" w:hAnsi="Times New Roman" w:eastAsia="SimSun"/>
          <w:sz w:val="24"/>
          <w:szCs w:val="24"/>
        </w:rPr>
        <w:t xml:space="preserve"> adalah komponen inti dari </w:t>
      </w:r>
      <w:r>
        <w:rPr>
          <w:rFonts w:ascii="Times New Roman" w:hAnsi="Times New Roman" w:eastAsia="SimSun"/>
          <w:i/>
          <w:iCs/>
          <w:sz w:val="24"/>
          <w:szCs w:val="24"/>
        </w:rPr>
        <w:t>CNN</w:t>
      </w:r>
      <w:r>
        <w:rPr>
          <w:rFonts w:ascii="Times New Roman" w:hAnsi="Times New Roman" w:eastAsia="SimSun"/>
          <w:sz w:val="24"/>
          <w:szCs w:val="24"/>
        </w:rPr>
        <w:t>, yang memungkinkan pemrosesan citra secara efisien dan mendalam</w:t>
      </w:r>
      <w:sdt>
        <w:sdtPr>
          <w:rPr>
            <w:rFonts w:ascii="Times New Roman" w:hAnsi="Times New Roman" w:eastAsia="SimSun"/>
            <w:sz w:val="24"/>
            <w:szCs w:val="24"/>
          </w:rPr>
          <w:id w:val="1770199287"/>
        </w:sdtPr>
        <w:sdtEndPr>
          <w:rPr>
            <w:rFonts w:ascii="Times New Roman" w:hAnsi="Times New Roman" w:eastAsia="SimSun"/>
            <w:sz w:val="24"/>
            <w:szCs w:val="24"/>
          </w:rPr>
        </w:sdtEndPr>
        <w:sdtContent>
          <w:r>
            <w:rPr>
              <w:rFonts w:ascii="Times New Roman" w:hAnsi="Times New Roman" w:eastAsia="SimSun"/>
              <w:sz w:val="24"/>
              <w:szCs w:val="24"/>
              <w:vertAlign w:val="superscript"/>
            </w:rPr>
            <w:fldChar w:fldCharType="begin"/>
          </w:r>
          <w:r>
            <w:rPr>
              <w:rFonts w:ascii="Times New Roman" w:hAnsi="Times New Roman" w:eastAsia="SimSun"/>
              <w:sz w:val="24"/>
              <w:szCs w:val="24"/>
              <w:vertAlign w:val="superscript"/>
            </w:rPr>
            <w:instrText xml:space="preserve"> CITATION Ope21 \l 1033 </w:instrText>
          </w:r>
          <w:r>
            <w:rPr>
              <w:rFonts w:ascii="Times New Roman" w:hAnsi="Times New Roman" w:eastAsia="SimSun"/>
              <w:sz w:val="24"/>
              <w:szCs w:val="24"/>
              <w:vertAlign w:val="superscript"/>
            </w:rPr>
            <w:fldChar w:fldCharType="separate"/>
          </w:r>
          <w:r>
            <w:rPr>
              <w:rFonts w:ascii="Times New Roman" w:hAnsi="Times New Roman" w:eastAsia="SimSun"/>
              <w:sz w:val="24"/>
              <w:szCs w:val="24"/>
              <w:vertAlign w:val="superscript"/>
            </w:rPr>
            <w:t xml:space="preserve"> [1]</w:t>
          </w:r>
          <w:r>
            <w:rPr>
              <w:rFonts w:ascii="Times New Roman" w:hAnsi="Times New Roman" w:eastAsia="SimSun"/>
              <w:sz w:val="24"/>
              <w:szCs w:val="24"/>
              <w:vertAlign w:val="superscript"/>
            </w:rPr>
            <w:fldChar w:fldCharType="end"/>
          </w:r>
        </w:sdtContent>
      </w:sdt>
      <w:r>
        <w:rPr>
          <w:rFonts w:ascii="Times New Roman" w:hAnsi="Times New Roman" w:eastAsia="SimSun"/>
          <w:sz w:val="24"/>
          <w:szCs w:val="24"/>
        </w:rPr>
        <w:t xml:space="preserve">. Tujuan tahap konvolusi ini adalah untuk mereduksi dimensi gambar input dengan mengekstrak fitur-fitur penting, sehingga ketika dikirim ke tahap </w:t>
      </w:r>
      <w:r>
        <w:rPr>
          <w:rFonts w:ascii="Times New Roman" w:hAnsi="Times New Roman" w:eastAsia="SimSun"/>
          <w:i/>
          <w:iCs/>
          <w:sz w:val="24"/>
          <w:szCs w:val="24"/>
        </w:rPr>
        <w:t>fully connected</w:t>
      </w:r>
      <w:r>
        <w:rPr>
          <w:rFonts w:ascii="Times New Roman" w:hAnsi="Times New Roman" w:eastAsia="SimSun"/>
          <w:sz w:val="24"/>
          <w:szCs w:val="24"/>
        </w:rPr>
        <w:t>, beban tidak terlalu besar</w:t>
      </w:r>
      <w:sdt>
        <w:sdtPr>
          <w:rPr>
            <w:rFonts w:ascii="Times New Roman" w:hAnsi="Times New Roman" w:eastAsia="SimSun"/>
            <w:sz w:val="24"/>
            <w:szCs w:val="24"/>
          </w:rPr>
          <w:id w:val="1410739185"/>
        </w:sdtPr>
        <w:sdtEndPr>
          <w:rPr>
            <w:rFonts w:ascii="Times New Roman" w:hAnsi="Times New Roman" w:eastAsia="SimSun"/>
            <w:sz w:val="24"/>
            <w:szCs w:val="24"/>
          </w:rPr>
        </w:sdtEndPr>
        <w:sdtContent>
          <w:r>
            <w:rPr>
              <w:rFonts w:ascii="Times New Roman" w:hAnsi="Times New Roman" w:eastAsia="SimSun"/>
              <w:sz w:val="24"/>
              <w:szCs w:val="24"/>
            </w:rPr>
            <w:fldChar w:fldCharType="begin"/>
          </w:r>
          <w:r>
            <w:rPr>
              <w:rFonts w:ascii="Times New Roman" w:hAnsi="Times New Roman" w:eastAsia="SimSun"/>
              <w:sz w:val="24"/>
              <w:szCs w:val="24"/>
            </w:rPr>
            <w:instrText xml:space="preserve"> CITATION BSu20 \l 1033 </w:instrText>
          </w:r>
          <w:r>
            <w:rPr>
              <w:rFonts w:ascii="Times New Roman" w:hAnsi="Times New Roman" w:eastAsia="SimSun"/>
              <w:sz w:val="24"/>
              <w:szCs w:val="24"/>
            </w:rPr>
            <w:fldChar w:fldCharType="separate"/>
          </w:r>
          <w:r>
            <w:rPr>
              <w:rFonts w:ascii="Times New Roman" w:hAnsi="Times New Roman" w:eastAsia="SimSun"/>
              <w:sz w:val="24"/>
              <w:szCs w:val="24"/>
            </w:rPr>
            <w:t xml:space="preserve"> </w:t>
          </w:r>
          <w:r>
            <w:rPr>
              <w:rFonts w:ascii="Times New Roman" w:hAnsi="Times New Roman" w:eastAsia="SimSun"/>
              <w:sz w:val="24"/>
              <w:szCs w:val="24"/>
              <w:vertAlign w:val="superscript"/>
            </w:rPr>
            <w:t>[13]</w:t>
          </w:r>
          <w:r>
            <w:rPr>
              <w:rFonts w:ascii="Times New Roman" w:hAnsi="Times New Roman" w:eastAsia="SimSun"/>
              <w:sz w:val="24"/>
              <w:szCs w:val="24"/>
            </w:rPr>
            <w:fldChar w:fldCharType="end"/>
          </w:r>
        </w:sdtContent>
      </w:sdt>
      <w:r>
        <w:rPr>
          <w:rFonts w:ascii="Times New Roman" w:hAnsi="Times New Roman" w:eastAsia="SimSun"/>
          <w:sz w:val="24"/>
          <w:szCs w:val="24"/>
        </w:rPr>
        <w:t xml:space="preserve">. Sebagai contoh, jika kita memiliki gambar input dengan ukuran 1000 pixel x 1000 pixel x 3 saluran RGB, maka jika mengirimkannya langsung ke </w:t>
      </w:r>
      <w:r>
        <w:rPr>
          <w:rFonts w:ascii="Times New Roman" w:hAnsi="Times New Roman" w:eastAsia="SimSun"/>
          <w:i/>
          <w:iCs/>
          <w:sz w:val="24"/>
          <w:szCs w:val="24"/>
        </w:rPr>
        <w:t xml:space="preserve">ANN </w:t>
      </w:r>
      <w:r>
        <w:rPr>
          <w:rFonts w:ascii="Times New Roman" w:hAnsi="Times New Roman" w:eastAsia="SimSun"/>
          <w:sz w:val="24"/>
          <w:szCs w:val="24"/>
        </w:rPr>
        <w:t xml:space="preserve">sama saja dengan mengirimkan 3 juta piksel, ini akan menjadi tidak efisien dan bahkan dapat menyebabkan </w:t>
      </w:r>
      <w:r>
        <w:rPr>
          <w:rFonts w:ascii="Times New Roman" w:hAnsi="Times New Roman" w:eastAsia="SimSun"/>
          <w:i/>
          <w:iCs/>
          <w:sz w:val="24"/>
          <w:szCs w:val="24"/>
        </w:rPr>
        <w:t>overfitting</w:t>
      </w:r>
      <w:sdt>
        <w:sdtPr>
          <w:rPr>
            <w:rFonts w:ascii="Times New Roman" w:hAnsi="Times New Roman" w:eastAsia="SimSun"/>
            <w:i/>
            <w:iCs/>
            <w:sz w:val="24"/>
            <w:szCs w:val="24"/>
            <w:vertAlign w:val="superscript"/>
          </w:rPr>
          <w:id w:val="1694491842"/>
        </w:sdtPr>
        <w:sdtEndPr>
          <w:rPr>
            <w:rFonts w:ascii="Times New Roman" w:hAnsi="Times New Roman" w:eastAsia="SimSun"/>
            <w:i/>
            <w:iCs/>
            <w:sz w:val="24"/>
            <w:szCs w:val="24"/>
            <w:vertAlign w:val="superscript"/>
          </w:rPr>
        </w:sdtEndPr>
        <w:sdtContent>
          <w:r>
            <w:rPr>
              <w:rFonts w:ascii="Times New Roman" w:hAnsi="Times New Roman" w:eastAsia="SimSun"/>
              <w:i/>
              <w:iCs/>
              <w:sz w:val="24"/>
              <w:szCs w:val="24"/>
              <w:vertAlign w:val="superscript"/>
            </w:rPr>
            <w:fldChar w:fldCharType="begin"/>
          </w:r>
          <w:r>
            <w:rPr>
              <w:rFonts w:ascii="Times New Roman" w:hAnsi="Times New Roman" w:eastAsia="SimSun"/>
              <w:i/>
              <w:iCs/>
              <w:sz w:val="24"/>
              <w:szCs w:val="24"/>
              <w:vertAlign w:val="superscript"/>
            </w:rPr>
            <w:instrText xml:space="preserve"> CITATION Jay22 \l 1033 </w:instrText>
          </w:r>
          <w:r>
            <w:rPr>
              <w:rFonts w:ascii="Times New Roman" w:hAnsi="Times New Roman" w:eastAsia="SimSun"/>
              <w:i/>
              <w:iCs/>
              <w:sz w:val="24"/>
              <w:szCs w:val="24"/>
              <w:vertAlign w:val="superscript"/>
            </w:rPr>
            <w:fldChar w:fldCharType="separate"/>
          </w:r>
          <w:r>
            <w:rPr>
              <w:rFonts w:ascii="Times New Roman" w:hAnsi="Times New Roman" w:eastAsia="SimSun"/>
              <w:i/>
              <w:iCs/>
              <w:sz w:val="24"/>
              <w:szCs w:val="24"/>
              <w:vertAlign w:val="superscript"/>
            </w:rPr>
            <w:t xml:space="preserve"> </w:t>
          </w:r>
          <w:r>
            <w:rPr>
              <w:rFonts w:ascii="Times New Roman" w:hAnsi="Times New Roman" w:eastAsia="SimSun"/>
              <w:sz w:val="24"/>
              <w:szCs w:val="24"/>
              <w:vertAlign w:val="superscript"/>
            </w:rPr>
            <w:t>[14]</w:t>
          </w:r>
          <w:r>
            <w:rPr>
              <w:rFonts w:ascii="Times New Roman" w:hAnsi="Times New Roman" w:eastAsia="SimSun"/>
              <w:i/>
              <w:iCs/>
              <w:sz w:val="24"/>
              <w:szCs w:val="24"/>
              <w:vertAlign w:val="superscript"/>
            </w:rPr>
            <w:fldChar w:fldCharType="end"/>
          </w:r>
        </w:sdtContent>
      </w:sdt>
      <w:sdt>
        <w:sdtPr>
          <w:rPr>
            <w:rFonts w:ascii="Times New Roman" w:hAnsi="Times New Roman" w:eastAsia="SimSun"/>
            <w:i/>
            <w:iCs/>
            <w:sz w:val="24"/>
            <w:szCs w:val="24"/>
            <w:vertAlign w:val="superscript"/>
          </w:rPr>
          <w:id w:val="1694491842"/>
        </w:sdtPr>
        <w:sdtEndPr>
          <w:rPr>
            <w:rFonts w:ascii="Times New Roman" w:hAnsi="Times New Roman" w:eastAsia="SimSun"/>
            <w:i/>
            <w:iCs/>
            <w:sz w:val="24"/>
            <w:szCs w:val="24"/>
            <w:vertAlign w:val="superscript"/>
          </w:rPr>
        </w:sdtEndPr>
        <w:sdtContent>
          <w:r>
            <w:rPr>
              <w:rFonts w:ascii="Times New Roman" w:hAnsi="Times New Roman" w:eastAsia="SimSun"/>
              <w:i/>
              <w:iCs/>
              <w:sz w:val="24"/>
              <w:szCs w:val="24"/>
              <w:vertAlign w:val="superscript"/>
            </w:rPr>
            <w:fldChar w:fldCharType="begin"/>
          </w:r>
          <w:r>
            <w:rPr>
              <w:rFonts w:ascii="Times New Roman" w:hAnsi="Times New Roman" w:eastAsia="SimSun"/>
              <w:i/>
              <w:iCs/>
              <w:sz w:val="24"/>
              <w:szCs w:val="24"/>
              <w:vertAlign w:val="superscript"/>
            </w:rPr>
            <w:instrText xml:space="preserve"> CITATION Jay22 \l 1033 </w:instrText>
          </w:r>
          <w:r>
            <w:rPr>
              <w:rFonts w:ascii="Times New Roman" w:hAnsi="Times New Roman" w:eastAsia="SimSun"/>
              <w:i/>
              <w:iCs/>
              <w:sz w:val="24"/>
              <w:szCs w:val="24"/>
              <w:vertAlign w:val="superscript"/>
            </w:rPr>
            <w:fldChar w:fldCharType="separate"/>
          </w:r>
          <w:r>
            <w:rPr>
              <w:rFonts w:ascii="Times New Roman" w:hAnsi="Times New Roman" w:eastAsia="SimSun"/>
              <w:i/>
              <w:iCs/>
              <w:sz w:val="24"/>
              <w:szCs w:val="24"/>
              <w:vertAlign w:val="superscript"/>
            </w:rPr>
            <w:t xml:space="preserve"> </w:t>
          </w:r>
          <w:r>
            <w:rPr>
              <w:rFonts w:ascii="Times New Roman" w:hAnsi="Times New Roman" w:eastAsia="SimSun"/>
              <w:sz w:val="24"/>
              <w:szCs w:val="24"/>
              <w:vertAlign w:val="superscript"/>
            </w:rPr>
            <w:t>[1</w:t>
          </w:r>
          <w:r>
            <w:rPr>
              <w:rFonts w:hint="default" w:ascii="Times New Roman" w:hAnsi="Times New Roman" w:eastAsia="SimSun"/>
              <w:sz w:val="24"/>
              <w:szCs w:val="24"/>
              <w:vertAlign w:val="superscript"/>
              <w:lang w:val="en-US"/>
            </w:rPr>
            <w:t>5</w:t>
          </w:r>
          <w:r>
            <w:rPr>
              <w:rFonts w:ascii="Times New Roman" w:hAnsi="Times New Roman" w:eastAsia="SimSun"/>
              <w:sz w:val="24"/>
              <w:szCs w:val="24"/>
              <w:vertAlign w:val="superscript"/>
            </w:rPr>
            <w:t>]</w:t>
          </w:r>
          <w:r>
            <w:rPr>
              <w:rFonts w:ascii="Times New Roman" w:hAnsi="Times New Roman" w:eastAsia="SimSun"/>
              <w:i/>
              <w:iCs/>
              <w:sz w:val="24"/>
              <w:szCs w:val="24"/>
              <w:vertAlign w:val="superscript"/>
            </w:rPr>
            <w:fldChar w:fldCharType="end"/>
          </w:r>
        </w:sdtContent>
      </w:sdt>
      <w:r>
        <w:rPr>
          <w:rFonts w:ascii="Times New Roman" w:hAnsi="Times New Roman" w:eastAsia="SimSun"/>
          <w:sz w:val="24"/>
          <w:szCs w:val="24"/>
        </w:rPr>
        <w:t>. Oleh karena itu, tahapan lapisan konvolusi sangat penting untuk mengambil hanya informasi penting dalam gambar.</w:t>
      </w:r>
    </w:p>
    <w:p>
      <w:pPr>
        <w:tabs>
          <w:tab w:val="left" w:pos="0"/>
        </w:tabs>
        <w:ind w:left="430" w:leftChars="215" w:firstLine="720" w:firstLineChars="300"/>
        <w:rPr>
          <w:rFonts w:ascii="Times New Roman" w:hAnsi="Times New Roman" w:eastAsia="SimSun"/>
          <w:sz w:val="24"/>
          <w:szCs w:val="24"/>
        </w:rPr>
      </w:pPr>
      <w:r>
        <w:rPr>
          <w:rFonts w:ascii="Times New Roman" w:hAnsi="Times New Roman" w:eastAsia="SimSun"/>
          <w:sz w:val="24"/>
          <w:szCs w:val="24"/>
        </w:rPr>
        <w:t xml:space="preserve">Dalam proses konvolusi, elemen yang paling penting adalah penggunaan filter, juga dikenal sebagai </w:t>
      </w:r>
      <w:r>
        <w:rPr>
          <w:rFonts w:ascii="Times New Roman" w:hAnsi="Times New Roman" w:eastAsia="SimSun"/>
          <w:i/>
          <w:iCs/>
          <w:sz w:val="24"/>
          <w:szCs w:val="24"/>
        </w:rPr>
        <w:t>kernel</w:t>
      </w:r>
      <w:r>
        <w:rPr>
          <w:rFonts w:ascii="Times New Roman" w:hAnsi="Times New Roman" w:eastAsia="SimSun"/>
          <w:sz w:val="24"/>
          <w:szCs w:val="24"/>
        </w:rPr>
        <w:t xml:space="preserve">. Filter ini dapat dikonfigurasi secara manual dengan bobot yang telah diteliti sebelumnya, seperti misal penggunaan filter </w:t>
      </w:r>
      <w:r>
        <w:rPr>
          <w:rFonts w:ascii="Times New Roman" w:hAnsi="Times New Roman" w:eastAsia="SimSun"/>
          <w:i/>
          <w:iCs/>
          <w:sz w:val="24"/>
          <w:szCs w:val="24"/>
        </w:rPr>
        <w:t xml:space="preserve">edge horizontal </w:t>
      </w:r>
      <w:r>
        <w:rPr>
          <w:rFonts w:ascii="Times New Roman" w:hAnsi="Times New Roman" w:eastAsia="SimSun"/>
          <w:sz w:val="24"/>
          <w:szCs w:val="24"/>
        </w:rPr>
        <w:t xml:space="preserve">atau </w:t>
      </w:r>
      <w:r>
        <w:rPr>
          <w:rFonts w:ascii="Times New Roman" w:hAnsi="Times New Roman" w:eastAsia="SimSun"/>
          <w:i/>
          <w:iCs/>
          <w:sz w:val="24"/>
          <w:szCs w:val="24"/>
        </w:rPr>
        <w:t>vertical detection</w:t>
      </w:r>
      <w:r>
        <w:rPr>
          <w:rFonts w:ascii="Times New Roman" w:hAnsi="Times New Roman" w:eastAsia="SimSun"/>
          <w:sz w:val="24"/>
          <w:szCs w:val="24"/>
        </w:rPr>
        <w:t>, atau jenis filter lainnya</w:t>
      </w:r>
      <w:sdt>
        <w:sdtPr>
          <w:rPr>
            <w:rFonts w:ascii="Times New Roman" w:hAnsi="Times New Roman" w:eastAsia="SimSun"/>
            <w:sz w:val="24"/>
            <w:szCs w:val="24"/>
          </w:rPr>
          <w:id w:val="-1898577581"/>
        </w:sdtPr>
        <w:sdtEndPr>
          <w:rPr>
            <w:rFonts w:ascii="Times New Roman" w:hAnsi="Times New Roman" w:eastAsia="SimSun"/>
            <w:sz w:val="24"/>
            <w:szCs w:val="24"/>
            <w:vertAlign w:val="superscript"/>
          </w:rPr>
        </w:sdtEndPr>
        <w:sdtContent>
          <w:r>
            <w:rPr>
              <w:rFonts w:ascii="Times New Roman" w:hAnsi="Times New Roman" w:eastAsia="SimSun"/>
              <w:sz w:val="24"/>
              <w:szCs w:val="24"/>
              <w:vertAlign w:val="superscript"/>
            </w:rPr>
            <w:fldChar w:fldCharType="begin"/>
          </w:r>
          <w:r>
            <w:rPr>
              <w:rFonts w:ascii="Times New Roman" w:hAnsi="Times New Roman" w:eastAsia="SimSun"/>
              <w:sz w:val="24"/>
              <w:szCs w:val="24"/>
              <w:vertAlign w:val="superscript"/>
            </w:rPr>
            <w:instrText xml:space="preserve"> CITATION Wir20 \l 1033 </w:instrText>
          </w:r>
          <w:r>
            <w:rPr>
              <w:rFonts w:ascii="Times New Roman" w:hAnsi="Times New Roman" w:eastAsia="SimSun"/>
              <w:sz w:val="24"/>
              <w:szCs w:val="24"/>
              <w:vertAlign w:val="superscript"/>
            </w:rPr>
            <w:fldChar w:fldCharType="separate"/>
          </w:r>
          <w:r>
            <w:rPr>
              <w:rFonts w:ascii="Times New Roman" w:hAnsi="Times New Roman" w:eastAsia="SimSun"/>
              <w:sz w:val="24"/>
              <w:szCs w:val="24"/>
              <w:vertAlign w:val="superscript"/>
            </w:rPr>
            <w:t xml:space="preserve"> [1</w:t>
          </w:r>
          <w:r>
            <w:rPr>
              <w:rFonts w:hint="default" w:ascii="Times New Roman" w:hAnsi="Times New Roman" w:eastAsia="SimSun"/>
              <w:sz w:val="24"/>
              <w:szCs w:val="24"/>
              <w:vertAlign w:val="superscript"/>
              <w:lang w:val="en-US"/>
            </w:rPr>
            <w:t>6</w:t>
          </w:r>
          <w:r>
            <w:rPr>
              <w:rFonts w:ascii="Times New Roman" w:hAnsi="Times New Roman" w:eastAsia="SimSun"/>
              <w:sz w:val="24"/>
              <w:szCs w:val="24"/>
              <w:vertAlign w:val="superscript"/>
            </w:rPr>
            <w:t>]</w:t>
          </w:r>
          <w:r>
            <w:rPr>
              <w:rFonts w:ascii="Times New Roman" w:hAnsi="Times New Roman" w:eastAsia="SimSun"/>
              <w:sz w:val="24"/>
              <w:szCs w:val="24"/>
              <w:vertAlign w:val="superscript"/>
            </w:rPr>
            <w:fldChar w:fldCharType="end"/>
          </w:r>
        </w:sdtContent>
      </w:sdt>
      <w:r>
        <w:rPr>
          <w:rFonts w:ascii="Times New Roman" w:hAnsi="Times New Roman" w:eastAsia="SimSun"/>
          <w:sz w:val="24"/>
          <w:szCs w:val="24"/>
        </w:rPr>
        <w:t xml:space="preserve">, </w:t>
      </w:r>
      <w:r>
        <w:rPr>
          <w:rFonts w:ascii="Times New Roman" w:hAnsi="Times New Roman" w:eastAsia="SimSun"/>
          <w:sz w:val="24"/>
          <w:szCs w:val="24"/>
          <w:u w:val="single"/>
        </w:rPr>
        <w:t>yang dapat dilihat seperti gambar dibawah ini sebagai contoh</w:t>
      </w:r>
      <w:r>
        <w:rPr>
          <w:rFonts w:ascii="Times New Roman" w:hAnsi="Times New Roman" w:eastAsia="SimSun"/>
          <w:sz w:val="24"/>
          <w:szCs w:val="24"/>
        </w:rPr>
        <w:t xml:space="preserve">. Selain itu, filter ini juga dapat diatur secara acak, sehingga memungkinkan </w:t>
      </w:r>
      <w:r>
        <w:rPr>
          <w:rFonts w:ascii="Times New Roman" w:hAnsi="Times New Roman" w:eastAsia="SimSun"/>
          <w:i/>
          <w:iCs/>
          <w:sz w:val="24"/>
          <w:szCs w:val="24"/>
        </w:rPr>
        <w:t xml:space="preserve">CNN </w:t>
      </w:r>
      <w:r>
        <w:rPr>
          <w:rFonts w:ascii="Times New Roman" w:hAnsi="Times New Roman" w:eastAsia="SimSun"/>
          <w:sz w:val="24"/>
          <w:szCs w:val="24"/>
        </w:rPr>
        <w:t>untuk memperbarui bobot filter tersebut secara iteratif, dan menghasilkan filter yang mungkin belum pernah ditemukan sebelumnya</w:t>
      </w:r>
      <w:sdt>
        <w:sdtPr>
          <w:rPr>
            <w:rFonts w:ascii="Times New Roman" w:hAnsi="Times New Roman" w:eastAsia="SimSun"/>
            <w:sz w:val="24"/>
            <w:szCs w:val="24"/>
            <w:vertAlign w:val="superscript"/>
          </w:rPr>
          <w:id w:val="497165743"/>
        </w:sdtPr>
        <w:sdtEndPr>
          <w:rPr>
            <w:rFonts w:ascii="Times New Roman" w:hAnsi="Times New Roman" w:eastAsia="SimSun"/>
            <w:sz w:val="24"/>
            <w:szCs w:val="24"/>
            <w:vertAlign w:val="superscript"/>
          </w:rPr>
        </w:sdtEndPr>
        <w:sdtContent>
          <w:r>
            <w:rPr>
              <w:rFonts w:ascii="Times New Roman" w:hAnsi="Times New Roman" w:eastAsia="SimSun"/>
              <w:sz w:val="24"/>
              <w:szCs w:val="24"/>
              <w:vertAlign w:val="superscript"/>
            </w:rPr>
            <w:fldChar w:fldCharType="begin"/>
          </w:r>
          <w:r>
            <w:rPr>
              <w:rFonts w:ascii="Times New Roman" w:hAnsi="Times New Roman" w:eastAsia="SimSun"/>
              <w:sz w:val="24"/>
              <w:szCs w:val="24"/>
              <w:vertAlign w:val="superscript"/>
            </w:rPr>
            <w:instrText xml:space="preserve"> CITATION Ope21 \l 1033 </w:instrText>
          </w:r>
          <w:r>
            <w:rPr>
              <w:rFonts w:ascii="Times New Roman" w:hAnsi="Times New Roman" w:eastAsia="SimSun"/>
              <w:sz w:val="24"/>
              <w:szCs w:val="24"/>
              <w:vertAlign w:val="superscript"/>
            </w:rPr>
            <w:fldChar w:fldCharType="separate"/>
          </w:r>
          <w:r>
            <w:rPr>
              <w:rFonts w:ascii="Times New Roman" w:hAnsi="Times New Roman" w:eastAsia="SimSun"/>
              <w:sz w:val="24"/>
              <w:szCs w:val="24"/>
              <w:vertAlign w:val="superscript"/>
            </w:rPr>
            <w:t xml:space="preserve"> [1</w:t>
          </w:r>
          <w:r>
            <w:rPr>
              <w:rFonts w:hint="default" w:ascii="Times New Roman" w:hAnsi="Times New Roman" w:eastAsia="SimSun"/>
              <w:sz w:val="24"/>
              <w:szCs w:val="24"/>
              <w:vertAlign w:val="superscript"/>
              <w:lang w:val="en-US"/>
            </w:rPr>
            <w:t>6</w:t>
          </w:r>
          <w:r>
            <w:rPr>
              <w:rFonts w:ascii="Times New Roman" w:hAnsi="Times New Roman" w:eastAsia="SimSun"/>
              <w:sz w:val="24"/>
              <w:szCs w:val="24"/>
              <w:vertAlign w:val="superscript"/>
            </w:rPr>
            <w:t>]</w:t>
          </w:r>
          <w:r>
            <w:rPr>
              <w:rFonts w:ascii="Times New Roman" w:hAnsi="Times New Roman" w:eastAsia="SimSun"/>
              <w:sz w:val="24"/>
              <w:szCs w:val="24"/>
              <w:vertAlign w:val="superscript"/>
            </w:rPr>
            <w:fldChar w:fldCharType="end"/>
          </w:r>
        </w:sdtContent>
      </w:sdt>
      <w:r>
        <w:rPr>
          <w:rFonts w:ascii="Times New Roman" w:hAnsi="Times New Roman" w:eastAsia="SimSun"/>
          <w:sz w:val="24"/>
          <w:szCs w:val="24"/>
        </w:rPr>
        <w:t>.</w:t>
      </w:r>
    </w:p>
    <w:p>
      <w:pPr>
        <w:tabs>
          <w:tab w:val="left" w:pos="0"/>
        </w:tabs>
        <w:ind w:left="430" w:leftChars="215" w:firstLine="720" w:firstLineChars="300"/>
        <w:rPr>
          <w:rFonts w:ascii="Times New Roman" w:hAnsi="Times New Roman" w:eastAsia="SimSun" w:cs="Times New Roman"/>
          <w:sz w:val="24"/>
          <w:szCs w:val="24"/>
        </w:rPr>
      </w:pPr>
      <w:r>
        <w:rPr>
          <w:rFonts w:ascii="Times New Roman" w:hAnsi="Times New Roman" w:eastAsia="SimSun"/>
          <w:sz w:val="24"/>
          <w:szCs w:val="24"/>
        </w:rPr>
        <w:t xml:space="preserve">Fungsi lain filter selain untuk mereduksi gambar agar semakin kecil dengan mengambil hal-hal penting dengan melakukan filtering, sistem filtering ini akan membantu </w:t>
      </w:r>
      <w:r>
        <w:rPr>
          <w:rFonts w:ascii="Times New Roman" w:hAnsi="Times New Roman" w:eastAsia="SimSun"/>
          <w:i/>
          <w:iCs/>
          <w:sz w:val="24"/>
          <w:szCs w:val="24"/>
        </w:rPr>
        <w:t xml:space="preserve">ANN </w:t>
      </w:r>
      <w:r>
        <w:rPr>
          <w:rFonts w:ascii="Times New Roman" w:hAnsi="Times New Roman" w:eastAsia="SimSun"/>
          <w:sz w:val="24"/>
          <w:szCs w:val="24"/>
        </w:rPr>
        <w:t>dalam mengenali pola atau kombinasi angka nanti dari sebuah gambar yang diberikan</w:t>
      </w:r>
      <w:sdt>
        <w:sdtPr>
          <w:rPr>
            <w:rFonts w:ascii="Times New Roman" w:hAnsi="Times New Roman" w:eastAsia="SimSun"/>
            <w:sz w:val="24"/>
            <w:szCs w:val="24"/>
          </w:rPr>
          <w:id w:val="-436903578"/>
        </w:sdtPr>
        <w:sdtEndPr>
          <w:rPr>
            <w:rFonts w:ascii="Times New Roman" w:hAnsi="Times New Roman" w:eastAsia="SimSun"/>
            <w:sz w:val="24"/>
            <w:szCs w:val="24"/>
            <w:vertAlign w:val="superscript"/>
          </w:rPr>
        </w:sdtEndPr>
        <w:sdtContent>
          <w:r>
            <w:rPr>
              <w:rFonts w:ascii="Times New Roman" w:hAnsi="Times New Roman" w:eastAsia="SimSun"/>
              <w:sz w:val="24"/>
              <w:szCs w:val="24"/>
              <w:vertAlign w:val="superscript"/>
            </w:rPr>
            <w:fldChar w:fldCharType="begin"/>
          </w:r>
          <w:r>
            <w:rPr>
              <w:rFonts w:ascii="Times New Roman" w:hAnsi="Times New Roman" w:eastAsia="SimSun"/>
              <w:sz w:val="24"/>
              <w:szCs w:val="24"/>
              <w:vertAlign w:val="superscript"/>
            </w:rPr>
            <w:instrText xml:space="preserve"> CITATION Ope21 \l 1033 </w:instrText>
          </w:r>
          <w:r>
            <w:rPr>
              <w:rFonts w:ascii="Times New Roman" w:hAnsi="Times New Roman" w:eastAsia="SimSun"/>
              <w:sz w:val="24"/>
              <w:szCs w:val="24"/>
              <w:vertAlign w:val="superscript"/>
            </w:rPr>
            <w:fldChar w:fldCharType="separate"/>
          </w:r>
          <w:r>
            <w:rPr>
              <w:rFonts w:ascii="Times New Roman" w:hAnsi="Times New Roman" w:eastAsia="SimSun"/>
              <w:sz w:val="24"/>
              <w:szCs w:val="24"/>
              <w:vertAlign w:val="superscript"/>
            </w:rPr>
            <w:t xml:space="preserve"> [1]</w:t>
          </w:r>
          <w:r>
            <w:rPr>
              <w:rFonts w:ascii="Times New Roman" w:hAnsi="Times New Roman" w:eastAsia="SimSun"/>
              <w:sz w:val="24"/>
              <w:szCs w:val="24"/>
              <w:vertAlign w:val="superscript"/>
            </w:rPr>
            <w:fldChar w:fldCharType="end"/>
          </w:r>
        </w:sdtContent>
      </w:sdt>
      <w:r>
        <w:rPr>
          <w:rFonts w:ascii="Times New Roman" w:hAnsi="Times New Roman" w:eastAsia="SimSun"/>
          <w:sz w:val="24"/>
          <w:szCs w:val="24"/>
        </w:rPr>
        <w:t>.</w:t>
      </w:r>
    </w:p>
    <w:p>
      <w:pPr>
        <w:keepNext w:val="0"/>
        <w:keepLines w:val="0"/>
        <w:pageBreakBefore w:val="0"/>
        <w:widowControl/>
        <w:tabs>
          <w:tab w:val="left" w:pos="0"/>
        </w:tabs>
        <w:kinsoku/>
        <w:wordWrap/>
        <w:overflowPunct/>
        <w:topLinePunct w:val="0"/>
        <w:autoSpaceDE/>
        <w:autoSpaceDN/>
        <w:bidi w:val="0"/>
        <w:adjustRightInd/>
        <w:snapToGrid/>
        <w:spacing w:before="181" w:beforeLines="50"/>
        <w:ind w:left="430" w:leftChars="215"/>
        <w:jc w:val="center"/>
        <w:textAlignment w:val="auto"/>
        <w:rPr>
          <w:sz w:val="22"/>
          <w:szCs w:val="22"/>
        </w:rPr>
      </w:pPr>
      <w:r>
        <w:rPr>
          <w:sz w:val="22"/>
          <w:szCs w:val="22"/>
        </w:rPr>
        <w:drawing>
          <wp:inline distT="0" distB="0" distL="114300" distR="114300">
            <wp:extent cx="2407285" cy="1046480"/>
            <wp:effectExtent l="0" t="0" r="1206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8"/>
                    <a:stretch>
                      <a:fillRect/>
                    </a:stretch>
                  </pic:blipFill>
                  <pic:spPr>
                    <a:xfrm>
                      <a:off x="0" y="0"/>
                      <a:ext cx="2407285" cy="1046480"/>
                    </a:xfrm>
                    <a:prstGeom prst="rect">
                      <a:avLst/>
                    </a:prstGeom>
                    <a:noFill/>
                    <a:ln>
                      <a:noFill/>
                    </a:ln>
                  </pic:spPr>
                </pic:pic>
              </a:graphicData>
            </a:graphic>
          </wp:inline>
        </w:drawing>
      </w:r>
    </w:p>
    <w:p>
      <w:pPr>
        <w:pStyle w:val="23"/>
        <w:tabs>
          <w:tab w:val="left" w:pos="0"/>
        </w:tabs>
        <w:ind w:left="430" w:leftChars="215"/>
        <w:jc w:val="center"/>
        <w:rPr>
          <w:rFonts w:hint="default" w:ascii="Times New Roman" w:hAnsi="Times New Roma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10</w:t>
      </w:r>
      <w:r>
        <w:rPr>
          <w:rFonts w:hint="default" w:ascii="Times New Roman" w:hAnsi="Times New Roman" w:cs="Times New Roman"/>
          <w:sz w:val="18"/>
          <w:szCs w:val="18"/>
        </w:rPr>
        <w:fldChar w:fldCharType="end"/>
      </w:r>
      <w:bookmarkStart w:id="75" w:name="_Toc25571"/>
      <w:r>
        <w:rPr>
          <w:rFonts w:hint="default" w:ascii="Times New Roman" w:hAnsi="Times New Roman" w:cs="Times New Roman"/>
          <w:sz w:val="18"/>
          <w:szCs w:val="18"/>
          <w:lang w:val="en-US"/>
        </w:rPr>
        <w:t xml:space="preserve"> Filter Yang Ditentukan Untuk Mendeteksi Sesuatu</w:t>
      </w:r>
      <w:bookmarkEnd w:id="75"/>
    </w:p>
    <w:p>
      <w:pPr>
        <w:keepNext w:val="0"/>
        <w:keepLines w:val="0"/>
        <w:pageBreakBefore w:val="0"/>
        <w:widowControl/>
        <w:tabs>
          <w:tab w:val="left" w:pos="0"/>
        </w:tabs>
        <w:kinsoku/>
        <w:wordWrap/>
        <w:overflowPunct/>
        <w:topLinePunct w:val="0"/>
        <w:autoSpaceDE/>
        <w:autoSpaceDN/>
        <w:bidi w:val="0"/>
        <w:adjustRightInd/>
        <w:snapToGrid/>
        <w:spacing w:before="181" w:beforeLines="50"/>
        <w:ind w:left="430" w:leftChars="215"/>
        <w:jc w:val="center"/>
        <w:textAlignment w:val="auto"/>
        <w:rPr>
          <w:rFonts w:ascii="Times New Roman" w:hAnsi="Times New Roman" w:eastAsia="SimSun" w:cs="Times New Roman"/>
          <w:sz w:val="22"/>
          <w:szCs w:val="22"/>
        </w:rPr>
      </w:pPr>
      <w:r>
        <w:rPr>
          <w:rFonts w:ascii="Times New Roman" w:hAnsi="Times New Roman" w:eastAsia="SimSun" w:cs="Times New Roman"/>
          <w:sz w:val="22"/>
          <w:szCs w:val="22"/>
        </w:rPr>
        <w:drawing>
          <wp:inline distT="0" distB="0" distL="114300" distR="114300">
            <wp:extent cx="1537970" cy="1094105"/>
            <wp:effectExtent l="0" t="0" r="5080" b="10795"/>
            <wp:docPr id="37" name="Picture 37" descr="filter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filter learning"/>
                    <pic:cNvPicPr>
                      <a:picLocks noChangeAspect="1"/>
                    </pic:cNvPicPr>
                  </pic:nvPicPr>
                  <pic:blipFill>
                    <a:blip r:embed="rId29"/>
                    <a:stretch>
                      <a:fillRect/>
                    </a:stretch>
                  </pic:blipFill>
                  <pic:spPr>
                    <a:xfrm>
                      <a:off x="0" y="0"/>
                      <a:ext cx="1537970" cy="1094105"/>
                    </a:xfrm>
                    <a:prstGeom prst="rect">
                      <a:avLst/>
                    </a:prstGeom>
                  </pic:spPr>
                </pic:pic>
              </a:graphicData>
            </a:graphic>
          </wp:inline>
        </w:drawing>
      </w:r>
    </w:p>
    <w:p>
      <w:pPr>
        <w:pStyle w:val="23"/>
        <w:tabs>
          <w:tab w:val="left" w:pos="0"/>
        </w:tabs>
        <w:ind w:left="430" w:leftChars="215"/>
        <w:jc w:val="center"/>
        <w:rPr>
          <w:rFonts w:ascii="Times New Roman" w:hAnsi="Times New Roman" w:eastAsia="SimSun" w:cs="Times New Roman"/>
          <w:sz w:val="24"/>
          <w:szCs w:val="24"/>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11</w:t>
      </w:r>
      <w:r>
        <w:rPr>
          <w:rFonts w:hint="default" w:ascii="Times New Roman" w:hAnsi="Times New Roman" w:cs="Times New Roman"/>
          <w:sz w:val="18"/>
          <w:szCs w:val="18"/>
        </w:rPr>
        <w:fldChar w:fldCharType="end"/>
      </w:r>
      <w:bookmarkStart w:id="76" w:name="_Toc9741"/>
      <w:r>
        <w:rPr>
          <w:rFonts w:hint="default" w:ascii="Times New Roman" w:hAnsi="Times New Roman" w:cs="Times New Roman"/>
          <w:sz w:val="18"/>
          <w:szCs w:val="18"/>
          <w:lang w:val="en-US"/>
        </w:rPr>
        <w:t xml:space="preserve"> Filter Hasil Pembelajaran</w:t>
      </w:r>
      <w:bookmarkEnd w:id="76"/>
    </w:p>
    <w:p>
      <w:pPr>
        <w:pStyle w:val="3"/>
        <w:keepNext/>
        <w:keepLines/>
        <w:pageBreakBefore w:val="0"/>
        <w:widowControl/>
        <w:numPr>
          <w:ilvl w:val="2"/>
          <w:numId w:val="15"/>
        </w:numPr>
        <w:kinsoku/>
        <w:wordWrap/>
        <w:overflowPunct/>
        <w:topLinePunct w:val="0"/>
        <w:autoSpaceDE/>
        <w:autoSpaceDN/>
        <w:bidi w:val="0"/>
        <w:adjustRightInd/>
        <w:snapToGrid/>
        <w:spacing w:before="0" w:after="0" w:line="416" w:lineRule="auto"/>
        <w:textAlignment w:val="auto"/>
        <w:rPr>
          <w:rFonts w:hint="default" w:ascii="Times New Roman" w:hAnsi="Times New Roman" w:cs="Times New Roman"/>
          <w:i/>
          <w:iCs/>
          <w:sz w:val="24"/>
          <w:szCs w:val="24"/>
        </w:rPr>
      </w:pPr>
      <w:bookmarkStart w:id="77" w:name="_Toc8632"/>
      <w:bookmarkStart w:id="78" w:name="_Toc9200"/>
      <w:bookmarkStart w:id="79" w:name="_Toc10552"/>
      <w:bookmarkStart w:id="80" w:name="_Toc5984"/>
      <w:bookmarkStart w:id="81" w:name="_Toc30735"/>
      <w:bookmarkStart w:id="82" w:name="_Toc2804"/>
      <w:r>
        <w:rPr>
          <w:rFonts w:hint="default" w:ascii="Times New Roman" w:hAnsi="Times New Roman" w:cs="Times New Roman"/>
          <w:sz w:val="24"/>
          <w:szCs w:val="24"/>
        </w:rPr>
        <w:t xml:space="preserve">Cara Kerja </w:t>
      </w:r>
      <w:r>
        <w:rPr>
          <w:rFonts w:hint="default" w:ascii="Times New Roman" w:hAnsi="Times New Roman" w:cs="Times New Roman"/>
          <w:i/>
          <w:iCs/>
          <w:sz w:val="24"/>
          <w:szCs w:val="24"/>
        </w:rPr>
        <w:t>Convolutional Neural Network (CNN)</w:t>
      </w:r>
      <w:bookmarkEnd w:id="77"/>
      <w:bookmarkEnd w:id="78"/>
      <w:bookmarkEnd w:id="79"/>
      <w:bookmarkEnd w:id="80"/>
      <w:bookmarkEnd w:id="81"/>
      <w:bookmarkEnd w:id="82"/>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200" w:leftChars="600"/>
        <w:jc w:val="center"/>
        <w:textAlignment w:val="auto"/>
      </w:pPr>
      <w:r>
        <w:drawing>
          <wp:inline distT="0" distB="0" distL="114300" distR="114300">
            <wp:extent cx="3072130" cy="1350645"/>
            <wp:effectExtent l="0" t="0" r="13970" b="190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3072130" cy="1350645"/>
                    </a:xfrm>
                    <a:prstGeom prst="rect">
                      <a:avLst/>
                    </a:prstGeom>
                    <a:noFill/>
                    <a:ln>
                      <a:noFill/>
                    </a:ln>
                  </pic:spPr>
                </pic:pic>
              </a:graphicData>
            </a:graphic>
          </wp:inline>
        </w:drawing>
      </w:r>
    </w:p>
    <w:p>
      <w:pPr>
        <w:pStyle w:val="23"/>
        <w:tabs>
          <w:tab w:val="left" w:pos="0"/>
        </w:tabs>
        <w:ind w:left="1200" w:leftChars="600"/>
        <w:jc w:val="center"/>
        <w:rPr>
          <w:rFonts w:hint="default" w:ascii="Times New Roman" w:hAnsi="Times New Roma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12</w:t>
      </w:r>
      <w:r>
        <w:rPr>
          <w:rFonts w:hint="default" w:ascii="Times New Roman" w:hAnsi="Times New Roman" w:cs="Times New Roman"/>
          <w:sz w:val="18"/>
          <w:szCs w:val="18"/>
        </w:rPr>
        <w:fldChar w:fldCharType="end"/>
      </w:r>
      <w:bookmarkStart w:id="83" w:name="_Toc16958"/>
      <w:r>
        <w:rPr>
          <w:rFonts w:hint="default" w:ascii="Times New Roman" w:hAnsi="Times New Roman" w:cs="Times New Roman"/>
          <w:sz w:val="18"/>
          <w:szCs w:val="18"/>
          <w:lang w:val="en-US"/>
        </w:rPr>
        <w:t xml:space="preserve"> Visualisasi Konvolusi</w:t>
      </w:r>
      <w:bookmarkEnd w:id="83"/>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138" w:leftChars="569" w:firstLine="720" w:firstLineChars="300"/>
        <w:textAlignment w:val="auto"/>
        <w:rPr>
          <w:rFonts w:ascii="Times New Roman" w:hAnsi="Times New Roman" w:eastAsia="SimSun"/>
          <w:sz w:val="24"/>
          <w:szCs w:val="24"/>
        </w:rPr>
      </w:pPr>
      <w:r>
        <w:rPr>
          <w:rFonts w:ascii="Times New Roman" w:hAnsi="Times New Roman" w:eastAsia="SimSun"/>
          <w:sz w:val="24"/>
          <w:szCs w:val="24"/>
        </w:rPr>
        <w:t xml:space="preserve">Dalam merancang arsitektur </w:t>
      </w:r>
      <w:r>
        <w:rPr>
          <w:rFonts w:ascii="Times New Roman" w:hAnsi="Times New Roman" w:eastAsia="SimSun"/>
          <w:i/>
          <w:iCs/>
          <w:sz w:val="24"/>
          <w:szCs w:val="24"/>
        </w:rPr>
        <w:t>CNN</w:t>
      </w:r>
      <w:r>
        <w:rPr>
          <w:rFonts w:ascii="Times New Roman" w:hAnsi="Times New Roman" w:eastAsia="SimSun"/>
          <w:sz w:val="24"/>
          <w:szCs w:val="24"/>
        </w:rPr>
        <w:t xml:space="preserve">, kita dapat mengaturnya sesuai dengan kebutuhan dan masalah yang ingin dipecahkan. Pada dasarnya, </w:t>
      </w:r>
      <w:r>
        <w:rPr>
          <w:rFonts w:ascii="Times New Roman" w:hAnsi="Times New Roman" w:eastAsia="SimSun"/>
          <w:i/>
          <w:iCs/>
          <w:sz w:val="24"/>
          <w:szCs w:val="24"/>
        </w:rPr>
        <w:t xml:space="preserve">CNN </w:t>
      </w:r>
      <w:r>
        <w:rPr>
          <w:rFonts w:ascii="Times New Roman" w:hAnsi="Times New Roman" w:eastAsia="SimSun"/>
          <w:sz w:val="24"/>
          <w:szCs w:val="24"/>
        </w:rPr>
        <w:t xml:space="preserve">bekerja dengan mengikuti beberapa proses secara hierarkis. Pertama, data input berupa gambar atau citra digital harus diolah sesuai dengan permasalahan yang ada, seperti melakukan cropping terlebih dahulu </w:t>
      </w:r>
      <w:r>
        <w:rPr>
          <w:rFonts w:hint="default" w:ascii="Times New Roman" w:hAnsi="Times New Roman" w:eastAsia="SimSun"/>
          <w:sz w:val="24"/>
          <w:szCs w:val="24"/>
          <w:lang w:val="en-US"/>
        </w:rPr>
        <w:t xml:space="preserve">misalnya </w:t>
      </w:r>
      <w:r>
        <w:rPr>
          <w:rFonts w:ascii="Times New Roman" w:hAnsi="Times New Roman" w:eastAsia="SimSun"/>
          <w:sz w:val="24"/>
          <w:szCs w:val="24"/>
        </w:rPr>
        <w:t xml:space="preserve">untuk memastikan semua piksel memiliki ukuran yang sama. Ini juga sering disebut sebagai </w:t>
      </w:r>
      <w:r>
        <w:rPr>
          <w:rFonts w:ascii="Times New Roman" w:hAnsi="Times New Roman" w:eastAsia="SimSun"/>
          <w:i/>
          <w:iCs/>
          <w:sz w:val="24"/>
          <w:szCs w:val="24"/>
        </w:rPr>
        <w:t>augmentasi data</w:t>
      </w:r>
      <w:r>
        <w:rPr>
          <w:rFonts w:ascii="Times New Roman" w:hAnsi="Times New Roman" w:eastAsia="SimSun"/>
          <w:sz w:val="24"/>
          <w:szCs w:val="24"/>
        </w:rPr>
        <w:t xml:space="preserve">. Setelah itu, data tersebut dapat dimasukkan ke dalam lapisan konvolusi sebelum dikirimkan ke lapisan </w:t>
      </w:r>
      <w:r>
        <w:rPr>
          <w:rFonts w:ascii="Times New Roman" w:hAnsi="Times New Roman" w:eastAsia="SimSun"/>
          <w:i/>
          <w:iCs/>
          <w:sz w:val="24"/>
          <w:szCs w:val="24"/>
        </w:rPr>
        <w:t xml:space="preserve">fully connected </w:t>
      </w:r>
      <w:r>
        <w:rPr>
          <w:rFonts w:ascii="Times New Roman" w:hAnsi="Times New Roman" w:eastAsia="SimSun"/>
          <w:sz w:val="24"/>
          <w:szCs w:val="24"/>
        </w:rPr>
        <w:t>untuk klasifikas</w:t>
      </w:r>
      <w:sdt>
        <w:sdtPr>
          <w:rPr>
            <w:rFonts w:ascii="Times New Roman" w:hAnsi="Times New Roman" w:eastAsia="SimSun"/>
            <w:sz w:val="24"/>
            <w:szCs w:val="24"/>
            <w:vertAlign w:val="superscript"/>
          </w:rPr>
          <w:id w:val="-322051168"/>
        </w:sdtPr>
        <w:sdtEndPr>
          <w:rPr>
            <w:rFonts w:ascii="Times New Roman" w:hAnsi="Times New Roman" w:eastAsia="SimSun"/>
            <w:sz w:val="24"/>
            <w:szCs w:val="24"/>
            <w:vertAlign w:val="superscript"/>
          </w:rPr>
        </w:sdtEndPr>
        <w:sdtContent>
          <w:r>
            <w:rPr>
              <w:rFonts w:ascii="Times New Roman" w:hAnsi="Times New Roman" w:eastAsia="SimSun"/>
              <w:sz w:val="24"/>
              <w:szCs w:val="24"/>
              <w:vertAlign w:val="superscript"/>
            </w:rPr>
            <w:fldChar w:fldCharType="begin"/>
          </w:r>
          <w:r>
            <w:rPr>
              <w:rFonts w:ascii="Times New Roman" w:hAnsi="Times New Roman" w:eastAsia="SimSun"/>
              <w:sz w:val="24"/>
              <w:szCs w:val="24"/>
              <w:vertAlign w:val="superscript"/>
            </w:rPr>
            <w:instrText xml:space="preserve"> CITATION Ope21 \l 1033 </w:instrText>
          </w:r>
          <w:r>
            <w:rPr>
              <w:rFonts w:ascii="Times New Roman" w:hAnsi="Times New Roman" w:eastAsia="SimSun"/>
              <w:sz w:val="24"/>
              <w:szCs w:val="24"/>
              <w:vertAlign w:val="superscript"/>
            </w:rPr>
            <w:fldChar w:fldCharType="separate"/>
          </w:r>
          <w:r>
            <w:rPr>
              <w:rFonts w:ascii="Times New Roman" w:hAnsi="Times New Roman" w:eastAsia="SimSun"/>
              <w:sz w:val="24"/>
              <w:szCs w:val="24"/>
              <w:vertAlign w:val="superscript"/>
            </w:rPr>
            <w:t xml:space="preserve"> [1]</w:t>
          </w:r>
          <w:r>
            <w:rPr>
              <w:rFonts w:ascii="Times New Roman" w:hAnsi="Times New Roman" w:eastAsia="SimSun"/>
              <w:sz w:val="24"/>
              <w:szCs w:val="24"/>
              <w:vertAlign w:val="superscript"/>
            </w:rPr>
            <w:fldChar w:fldCharType="end"/>
          </w:r>
        </w:sdtContent>
      </w:sdt>
      <w:r>
        <w:rPr>
          <w:rFonts w:ascii="Times New Roman" w:hAnsi="Times New Roman" w:eastAsia="SimSun"/>
          <w:sz w:val="24"/>
          <w:szCs w:val="24"/>
        </w:rPr>
        <w:t xml:space="preserve">. Misalnya, jika kita mengatur lapisan konvolusi dengan 4 lapisan konvolusi dengan 2 kali </w:t>
      </w:r>
      <w:r>
        <w:rPr>
          <w:rFonts w:ascii="Times New Roman" w:hAnsi="Times New Roman" w:eastAsia="SimSun"/>
          <w:i/>
          <w:iCs/>
          <w:sz w:val="24"/>
          <w:szCs w:val="24"/>
        </w:rPr>
        <w:t xml:space="preserve">pooling </w:t>
      </w:r>
      <w:r>
        <w:rPr>
          <w:rFonts w:ascii="Times New Roman" w:hAnsi="Times New Roman" w:eastAsia="SimSun"/>
          <w:sz w:val="24"/>
          <w:szCs w:val="24"/>
        </w:rPr>
        <w:t xml:space="preserve">pada lapisan ke dua dan lapisan akhir sebelum </w:t>
      </w:r>
      <w:r>
        <w:rPr>
          <w:rFonts w:ascii="Times New Roman" w:hAnsi="Times New Roman" w:eastAsia="SimSun"/>
          <w:i/>
          <w:iCs/>
          <w:sz w:val="24"/>
          <w:szCs w:val="24"/>
        </w:rPr>
        <w:t>flatten</w:t>
      </w:r>
      <w:r>
        <w:rPr>
          <w:rFonts w:ascii="Times New Roman" w:hAnsi="Times New Roman" w:eastAsia="SimSun"/>
          <w:sz w:val="24"/>
          <w:szCs w:val="24"/>
        </w:rPr>
        <w:t xml:space="preserve">, maka urutannya akan dapat dituliskan seperti berikut: Konvolusi + </w:t>
      </w:r>
      <w:r>
        <w:rPr>
          <w:rFonts w:ascii="Times New Roman" w:hAnsi="Times New Roman" w:eastAsia="SimSun"/>
          <w:i/>
          <w:iCs/>
          <w:sz w:val="24"/>
          <w:szCs w:val="24"/>
        </w:rPr>
        <w:t xml:space="preserve">ReLU </w:t>
      </w:r>
      <w:r>
        <w:rPr>
          <w:rFonts w:ascii="Times New Roman" w:hAnsi="Times New Roman" w:eastAsia="SimSun"/>
          <w:sz w:val="24"/>
          <w:szCs w:val="24"/>
        </w:rPr>
        <w:t xml:space="preserve">&gt; Konvolusi + </w:t>
      </w:r>
      <w:r>
        <w:rPr>
          <w:rFonts w:ascii="Times New Roman" w:hAnsi="Times New Roman" w:eastAsia="SimSun"/>
          <w:i/>
          <w:iCs/>
          <w:sz w:val="24"/>
          <w:szCs w:val="24"/>
        </w:rPr>
        <w:t xml:space="preserve">ReLU </w:t>
      </w:r>
      <w:r>
        <w:rPr>
          <w:rFonts w:ascii="Times New Roman" w:hAnsi="Times New Roman" w:eastAsia="SimSun"/>
          <w:sz w:val="24"/>
          <w:szCs w:val="24"/>
        </w:rPr>
        <w:t xml:space="preserve">&gt; </w:t>
      </w:r>
      <w:r>
        <w:rPr>
          <w:rFonts w:ascii="Times New Roman" w:hAnsi="Times New Roman" w:eastAsia="SimSun"/>
          <w:i/>
          <w:iCs/>
          <w:sz w:val="24"/>
          <w:szCs w:val="24"/>
        </w:rPr>
        <w:t xml:space="preserve">Pooling </w:t>
      </w:r>
      <w:r>
        <w:rPr>
          <w:rFonts w:ascii="Times New Roman" w:hAnsi="Times New Roman" w:eastAsia="SimSun"/>
          <w:sz w:val="24"/>
          <w:szCs w:val="24"/>
        </w:rPr>
        <w:t xml:space="preserve">&gt; Konvolusi + </w:t>
      </w:r>
      <w:r>
        <w:rPr>
          <w:rFonts w:ascii="Times New Roman" w:hAnsi="Times New Roman" w:eastAsia="SimSun"/>
          <w:i/>
          <w:iCs/>
          <w:sz w:val="24"/>
          <w:szCs w:val="24"/>
        </w:rPr>
        <w:t xml:space="preserve">ReLU </w:t>
      </w:r>
      <w:r>
        <w:rPr>
          <w:rFonts w:ascii="Times New Roman" w:hAnsi="Times New Roman" w:eastAsia="SimSun"/>
          <w:sz w:val="24"/>
          <w:szCs w:val="24"/>
        </w:rPr>
        <w:t xml:space="preserve">&gt; Konvolusi + ReLU &gt; </w:t>
      </w:r>
      <w:r>
        <w:rPr>
          <w:rFonts w:ascii="Times New Roman" w:hAnsi="Times New Roman" w:eastAsia="SimSun"/>
          <w:i/>
          <w:iCs/>
          <w:sz w:val="24"/>
          <w:szCs w:val="24"/>
        </w:rPr>
        <w:t xml:space="preserve">Pooling </w:t>
      </w:r>
      <w:r>
        <w:rPr>
          <w:rFonts w:ascii="Times New Roman" w:hAnsi="Times New Roman" w:eastAsia="SimSun"/>
          <w:sz w:val="24"/>
          <w:szCs w:val="24"/>
        </w:rPr>
        <w:t xml:space="preserve">&gt; </w:t>
      </w:r>
      <w:r>
        <w:rPr>
          <w:rFonts w:ascii="Times New Roman" w:hAnsi="Times New Roman" w:eastAsia="SimSun"/>
          <w:i/>
          <w:iCs/>
          <w:sz w:val="24"/>
          <w:szCs w:val="24"/>
        </w:rPr>
        <w:t xml:space="preserve">Flatten </w:t>
      </w:r>
      <w:r>
        <w:rPr>
          <w:rFonts w:ascii="Times New Roman" w:hAnsi="Times New Roman" w:eastAsia="SimSun"/>
          <w:sz w:val="24"/>
          <w:szCs w:val="24"/>
        </w:rPr>
        <w:t xml:space="preserve">&gt; Lapisan </w:t>
      </w:r>
      <w:r>
        <w:rPr>
          <w:rFonts w:ascii="Times New Roman" w:hAnsi="Times New Roman" w:eastAsia="SimSun"/>
          <w:i/>
          <w:iCs/>
          <w:sz w:val="24"/>
          <w:szCs w:val="24"/>
        </w:rPr>
        <w:t>Dense</w:t>
      </w:r>
      <w:r>
        <w:rPr>
          <w:rFonts w:ascii="Times New Roman" w:hAnsi="Times New Roman" w:eastAsia="SimSun"/>
          <w:sz w:val="24"/>
          <w:szCs w:val="24"/>
        </w:rPr>
        <w:t>.</w:t>
      </w:r>
    </w:p>
    <w:p>
      <w:pPr>
        <w:tabs>
          <w:tab w:val="left" w:pos="0"/>
        </w:tabs>
        <w:ind w:left="1138" w:leftChars="569" w:firstLine="720" w:firstLineChars="300"/>
        <w:rPr>
          <w:rFonts w:ascii="Times New Roman" w:hAnsi="Times New Roman" w:eastAsia="SimSun" w:cs="Times New Roman"/>
          <w:sz w:val="24"/>
          <w:szCs w:val="24"/>
        </w:rPr>
      </w:pPr>
      <w:r>
        <w:rPr>
          <w:rFonts w:ascii="Times New Roman" w:hAnsi="Times New Roman" w:eastAsia="SimSun"/>
          <w:sz w:val="24"/>
          <w:szCs w:val="24"/>
        </w:rPr>
        <w:t xml:space="preserve">Setelah semua proses di lapisan konvolusi selesa, data citra yang terakhir tersebut dapat diteruskan ke lapisan </w:t>
      </w:r>
      <w:r>
        <w:rPr>
          <w:rFonts w:ascii="Times New Roman" w:hAnsi="Times New Roman" w:eastAsia="SimSun"/>
          <w:i/>
          <w:iCs/>
          <w:sz w:val="24"/>
          <w:szCs w:val="24"/>
        </w:rPr>
        <w:t xml:space="preserve">fully connected </w:t>
      </w:r>
      <w:r>
        <w:rPr>
          <w:rFonts w:ascii="Times New Roman" w:hAnsi="Times New Roman" w:eastAsia="SimSun"/>
          <w:sz w:val="24"/>
          <w:szCs w:val="24"/>
        </w:rPr>
        <w:t xml:space="preserve">untuk proses klasifikasi. Untuk informasi lebih lanjut tentang proses </w:t>
      </w:r>
      <w:r>
        <w:rPr>
          <w:rFonts w:ascii="Times New Roman" w:hAnsi="Times New Roman" w:eastAsia="SimSun"/>
          <w:i/>
          <w:iCs/>
          <w:sz w:val="24"/>
          <w:szCs w:val="24"/>
        </w:rPr>
        <w:t xml:space="preserve">fully connected </w:t>
      </w:r>
      <w:r>
        <w:rPr>
          <w:rFonts w:ascii="Times New Roman" w:hAnsi="Times New Roman" w:eastAsia="SimSun"/>
          <w:sz w:val="24"/>
          <w:szCs w:val="24"/>
        </w:rPr>
        <w:t xml:space="preserve">atau </w:t>
      </w:r>
      <w:r>
        <w:rPr>
          <w:rFonts w:ascii="Times New Roman" w:hAnsi="Times New Roman" w:eastAsia="SimSun"/>
          <w:i/>
          <w:iCs/>
          <w:sz w:val="24"/>
          <w:szCs w:val="24"/>
        </w:rPr>
        <w:t>artificial neural network</w:t>
      </w:r>
      <w:r>
        <w:rPr>
          <w:rFonts w:ascii="Times New Roman" w:hAnsi="Times New Roman" w:eastAsia="SimSun"/>
          <w:sz w:val="24"/>
          <w:szCs w:val="24"/>
        </w:rPr>
        <w:t xml:space="preserve">, penjelasan tersebut dapat dilihat pada bagian </w:t>
      </w:r>
      <w:r>
        <w:rPr>
          <w:rFonts w:ascii="Times New Roman" w:hAnsi="Times New Roman" w:eastAsia="SimSun"/>
          <w:i/>
          <w:iCs/>
          <w:sz w:val="24"/>
          <w:szCs w:val="24"/>
        </w:rPr>
        <w:t xml:space="preserve">2.4 </w:t>
      </w:r>
      <w:r>
        <w:rPr>
          <w:rFonts w:ascii="Times New Roman" w:hAnsi="Times New Roman" w:eastAsia="SimSun"/>
          <w:sz w:val="24"/>
          <w:szCs w:val="24"/>
        </w:rPr>
        <w:t xml:space="preserve">hingga </w:t>
      </w:r>
      <w:r>
        <w:rPr>
          <w:rFonts w:ascii="Times New Roman" w:hAnsi="Times New Roman" w:eastAsia="SimSun"/>
          <w:i/>
          <w:iCs/>
          <w:sz w:val="24"/>
          <w:szCs w:val="24"/>
        </w:rPr>
        <w:t>2.4.3</w:t>
      </w:r>
      <w:r>
        <w:rPr>
          <w:rFonts w:ascii="Times New Roman" w:hAnsi="Times New Roman" w:eastAsia="SimSun"/>
          <w:sz w:val="24"/>
          <w:szCs w:val="24"/>
        </w:rPr>
        <w:t>.</w:t>
      </w:r>
    </w:p>
    <w:p>
      <w:pPr>
        <w:tabs>
          <w:tab w:val="left" w:pos="0"/>
        </w:tabs>
        <w:ind w:left="1138" w:leftChars="569"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Untuk penjelasan lebih rinci tentang apa itu </w:t>
      </w:r>
      <w:r>
        <w:rPr>
          <w:rFonts w:ascii="Times New Roman" w:hAnsi="Times New Roman" w:eastAsia="SimSun" w:cs="Times New Roman"/>
          <w:i/>
          <w:iCs/>
          <w:sz w:val="24"/>
          <w:szCs w:val="24"/>
        </w:rPr>
        <w:t>augmentasi data</w:t>
      </w:r>
      <w:r>
        <w:rPr>
          <w:rFonts w:ascii="Times New Roman" w:hAnsi="Times New Roman" w:eastAsia="SimSun" w:cs="Times New Roman"/>
          <w:sz w:val="24"/>
          <w:szCs w:val="24"/>
        </w:rPr>
        <w:t xml:space="preserve">, konvolusi, </w:t>
      </w:r>
      <w:r>
        <w:rPr>
          <w:rFonts w:ascii="Times New Roman" w:hAnsi="Times New Roman" w:eastAsia="SimSun" w:cs="Times New Roman"/>
          <w:i/>
          <w:iCs/>
          <w:sz w:val="24"/>
          <w:szCs w:val="24"/>
        </w:rPr>
        <w:t>ReLu</w:t>
      </w:r>
      <w:r>
        <w:rPr>
          <w:rFonts w:ascii="Times New Roman" w:hAnsi="Times New Roman" w:eastAsia="SimSun" w:cs="Times New Roman"/>
          <w:sz w:val="24"/>
          <w:szCs w:val="24"/>
        </w:rPr>
        <w:t xml:space="preserve">, </w:t>
      </w:r>
      <w:r>
        <w:rPr>
          <w:rFonts w:ascii="Times New Roman" w:hAnsi="Times New Roman" w:eastAsia="SimSun" w:cs="Times New Roman"/>
          <w:i/>
          <w:iCs/>
          <w:sz w:val="24"/>
          <w:szCs w:val="24"/>
        </w:rPr>
        <w:t>pooling</w:t>
      </w:r>
      <w:r>
        <w:rPr>
          <w:rFonts w:ascii="Times New Roman" w:hAnsi="Times New Roman" w:eastAsia="SimSun" w:cs="Times New Roman"/>
          <w:sz w:val="24"/>
          <w:szCs w:val="24"/>
        </w:rPr>
        <w:t xml:space="preserve">, </w:t>
      </w:r>
      <w:r>
        <w:rPr>
          <w:rFonts w:ascii="Times New Roman" w:hAnsi="Times New Roman" w:eastAsia="SimSun" w:cs="Times New Roman"/>
          <w:i/>
          <w:iCs/>
          <w:sz w:val="24"/>
          <w:szCs w:val="24"/>
        </w:rPr>
        <w:t xml:space="preserve">flatten </w:t>
      </w:r>
      <w:r>
        <w:rPr>
          <w:rFonts w:ascii="Times New Roman" w:hAnsi="Times New Roman" w:eastAsia="SimSun" w:cs="Times New Roman"/>
          <w:sz w:val="24"/>
          <w:szCs w:val="24"/>
        </w:rPr>
        <w:t xml:space="preserve">dan sampai ke </w:t>
      </w:r>
      <w:r>
        <w:rPr>
          <w:rFonts w:ascii="Times New Roman" w:hAnsi="Times New Roman" w:eastAsia="SimSun" w:cs="Times New Roman"/>
          <w:i/>
          <w:iCs/>
          <w:sz w:val="24"/>
          <w:szCs w:val="24"/>
        </w:rPr>
        <w:t>dense layer</w:t>
      </w:r>
      <w:r>
        <w:rPr>
          <w:rFonts w:ascii="Times New Roman" w:hAnsi="Times New Roman" w:eastAsia="SimSun" w:cs="Times New Roman"/>
          <w:sz w:val="24"/>
          <w:szCs w:val="24"/>
        </w:rPr>
        <w:t>, berikut penjelasannya yang lebih rinci terkait pengertian beserta cara kerjanya terssebut.</w:t>
      </w:r>
    </w:p>
    <w:p>
      <w:pPr>
        <w:tabs>
          <w:tab w:val="left" w:pos="0"/>
        </w:tabs>
        <w:ind w:left="1138" w:leftChars="569" w:firstLine="720" w:firstLineChars="300"/>
        <w:rPr>
          <w:rFonts w:ascii="Times New Roman" w:hAnsi="Times New Roman" w:eastAsia="SimSun" w:cs="Times New Roman"/>
          <w:sz w:val="24"/>
          <w:szCs w:val="24"/>
        </w:rPr>
      </w:pPr>
    </w:p>
    <w:p>
      <w:pPr>
        <w:numPr>
          <w:ilvl w:val="0"/>
          <w:numId w:val="16"/>
        </w:numPr>
        <w:tabs>
          <w:tab w:val="left" w:pos="0"/>
          <w:tab w:val="clear" w:pos="425"/>
        </w:tabs>
        <w:ind w:left="1138" w:leftChars="569"/>
        <w:rPr>
          <w:rFonts w:ascii="Times New Roman" w:hAnsi="Times New Roman" w:eastAsia="SimSun" w:cs="Times New Roman"/>
          <w:sz w:val="24"/>
          <w:szCs w:val="24"/>
        </w:rPr>
      </w:pPr>
      <w:r>
        <w:rPr>
          <w:rFonts w:ascii="Times New Roman" w:hAnsi="Times New Roman" w:eastAsia="SimSun" w:cs="Times New Roman"/>
          <w:sz w:val="24"/>
          <w:szCs w:val="24"/>
        </w:rPr>
        <w:t xml:space="preserve">Input Data dan </w:t>
      </w:r>
      <w:r>
        <w:rPr>
          <w:rFonts w:ascii="Times New Roman" w:hAnsi="Times New Roman" w:eastAsia="SimSun" w:cs="Times New Roman"/>
          <w:i/>
          <w:iCs/>
          <w:sz w:val="24"/>
          <w:szCs w:val="24"/>
        </w:rPr>
        <w:t>Augmentasi Data</w:t>
      </w:r>
    </w:p>
    <w:p>
      <w:pPr>
        <w:tabs>
          <w:tab w:val="left" w:pos="0"/>
        </w:tabs>
        <w:ind w:left="1430" w:leftChars="715"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Pertama-tama, dalam tahap konvolusi pada </w:t>
      </w:r>
      <w:r>
        <w:rPr>
          <w:rFonts w:ascii="Times New Roman" w:hAnsi="Times New Roman" w:eastAsia="SimSun" w:cs="Times New Roman"/>
          <w:i/>
          <w:iCs/>
          <w:sz w:val="24"/>
          <w:szCs w:val="24"/>
        </w:rPr>
        <w:t>CNN</w:t>
      </w:r>
      <w:r>
        <w:rPr>
          <w:rFonts w:ascii="Times New Roman" w:hAnsi="Times New Roman" w:eastAsia="SimSun" w:cs="Times New Roman"/>
          <w:sz w:val="24"/>
          <w:szCs w:val="24"/>
        </w:rPr>
        <w:t xml:space="preserve">, </w:t>
      </w:r>
      <w:r>
        <w:rPr>
          <w:rFonts w:ascii="Times New Roman" w:hAnsi="Times New Roman" w:eastAsia="SimSun" w:cs="Times New Roman"/>
          <w:i/>
          <w:iCs/>
          <w:sz w:val="24"/>
          <w:szCs w:val="24"/>
        </w:rPr>
        <w:t xml:space="preserve">CNN </w:t>
      </w:r>
      <w:r>
        <w:rPr>
          <w:rFonts w:ascii="Times New Roman" w:hAnsi="Times New Roman" w:eastAsia="SimSun" w:cs="Times New Roman"/>
          <w:sz w:val="24"/>
          <w:szCs w:val="24"/>
        </w:rPr>
        <w:t xml:space="preserve">menerima data input dalam bentuk </w:t>
      </w:r>
      <w:r>
        <w:rPr>
          <w:rFonts w:ascii="Times New Roman" w:hAnsi="Times New Roman" w:eastAsia="SimSun" w:cs="Times New Roman"/>
          <w:i/>
          <w:iCs/>
          <w:sz w:val="24"/>
          <w:szCs w:val="24"/>
        </w:rPr>
        <w:t>grid</w:t>
      </w:r>
      <w:r>
        <w:rPr>
          <w:rFonts w:ascii="Times New Roman" w:hAnsi="Times New Roman" w:eastAsia="SimSun" w:cs="Times New Roman"/>
          <w:sz w:val="24"/>
          <w:szCs w:val="24"/>
        </w:rPr>
        <w:t xml:space="preserve"> atau </w:t>
      </w:r>
      <w:r>
        <w:rPr>
          <w:rFonts w:ascii="Times New Roman" w:hAnsi="Times New Roman" w:eastAsia="SimSun" w:cs="Times New Roman"/>
          <w:i/>
          <w:iCs/>
          <w:sz w:val="24"/>
          <w:szCs w:val="24"/>
        </w:rPr>
        <w:t>matriks array</w:t>
      </w:r>
      <w:sdt>
        <w:sdtPr>
          <w:rPr>
            <w:rFonts w:ascii="Times New Roman" w:hAnsi="Times New Roman" w:eastAsia="SimSun" w:cs="Times New Roman"/>
            <w:i/>
            <w:iCs/>
            <w:sz w:val="24"/>
            <w:szCs w:val="24"/>
          </w:rPr>
          <w:id w:val="1047567319"/>
        </w:sdtPr>
        <w:sdtEndPr>
          <w:rPr>
            <w:rFonts w:ascii="Times New Roman" w:hAnsi="Times New Roman" w:eastAsia="SimSun" w:cs="Times New Roman"/>
            <w:i/>
            <w:iCs/>
            <w:sz w:val="24"/>
            <w:szCs w:val="24"/>
            <w:vertAlign w:val="superscript"/>
          </w:rPr>
        </w:sdtEndPr>
        <w:sdtContent>
          <w:r>
            <w:rPr>
              <w:rFonts w:ascii="Times New Roman" w:hAnsi="Times New Roman" w:eastAsia="SimSun" w:cs="Times New Roman"/>
              <w:i/>
              <w:iCs/>
              <w:sz w:val="24"/>
              <w:szCs w:val="24"/>
              <w:vertAlign w:val="superscript"/>
            </w:rPr>
            <w:fldChar w:fldCharType="begin"/>
          </w:r>
          <w:r>
            <w:rPr>
              <w:rFonts w:ascii="Times New Roman" w:hAnsi="Times New Roman" w:eastAsia="SimSun" w:cs="Times New Roman"/>
              <w:i/>
              <w:iCs/>
              <w:sz w:val="24"/>
              <w:szCs w:val="24"/>
              <w:vertAlign w:val="superscript"/>
            </w:rPr>
            <w:instrText xml:space="preserve"> CITATION BSu20 \l 1033 </w:instrText>
          </w:r>
          <w:r>
            <w:rPr>
              <w:rFonts w:ascii="Times New Roman" w:hAnsi="Times New Roman" w:eastAsia="SimSun" w:cs="Times New Roman"/>
              <w:i/>
              <w:iCs/>
              <w:sz w:val="24"/>
              <w:szCs w:val="24"/>
              <w:vertAlign w:val="superscript"/>
            </w:rPr>
            <w:fldChar w:fldCharType="separate"/>
          </w:r>
          <w:r>
            <w:rPr>
              <w:rFonts w:ascii="Times New Roman" w:hAnsi="Times New Roman" w:eastAsia="SimSun" w:cs="Times New Roman"/>
              <w:i/>
              <w:iCs/>
              <w:sz w:val="24"/>
              <w:szCs w:val="24"/>
              <w:vertAlign w:val="superscript"/>
            </w:rPr>
            <w:t xml:space="preserve"> </w:t>
          </w:r>
          <w:r>
            <w:rPr>
              <w:rFonts w:ascii="Times New Roman" w:hAnsi="Times New Roman" w:eastAsia="SimSun" w:cs="Times New Roman"/>
              <w:sz w:val="24"/>
              <w:szCs w:val="24"/>
              <w:vertAlign w:val="superscript"/>
            </w:rPr>
            <w:t>[1</w:t>
          </w:r>
          <w:r>
            <w:rPr>
              <w:rFonts w:hint="default" w:ascii="Times New Roman" w:hAnsi="Times New Roman" w:eastAsia="SimSun" w:cs="Times New Roman"/>
              <w:sz w:val="24"/>
              <w:szCs w:val="24"/>
              <w:vertAlign w:val="superscript"/>
              <w:lang w:val="en-US"/>
            </w:rPr>
            <w:t>4</w:t>
          </w:r>
          <w:r>
            <w:rPr>
              <w:rFonts w:ascii="Times New Roman" w:hAnsi="Times New Roman" w:eastAsia="SimSun" w:cs="Times New Roman"/>
              <w:sz w:val="24"/>
              <w:szCs w:val="24"/>
              <w:vertAlign w:val="superscript"/>
            </w:rPr>
            <w:t>]</w:t>
          </w:r>
          <w:r>
            <w:rPr>
              <w:rFonts w:ascii="Times New Roman" w:hAnsi="Times New Roman" w:eastAsia="SimSun" w:cs="Times New Roman"/>
              <w:i/>
              <w:iCs/>
              <w:sz w:val="24"/>
              <w:szCs w:val="24"/>
              <w:vertAlign w:val="superscript"/>
            </w:rPr>
            <w:fldChar w:fldCharType="end"/>
          </w:r>
        </w:sdtContent>
      </w:sdt>
      <w:r>
        <w:rPr>
          <w:rFonts w:ascii="Times New Roman" w:hAnsi="Times New Roman" w:eastAsia="SimSun" w:cs="Times New Roman"/>
          <w:sz w:val="24"/>
          <w:szCs w:val="24"/>
        </w:rPr>
        <w:t xml:space="preserve">. Yang sebelumnya, data ini telah dilakukan </w:t>
      </w:r>
      <w:r>
        <w:rPr>
          <w:rFonts w:ascii="Times New Roman" w:hAnsi="Times New Roman" w:eastAsia="SimSun" w:cs="Times New Roman"/>
          <w:i/>
          <w:iCs/>
          <w:sz w:val="24"/>
          <w:szCs w:val="24"/>
        </w:rPr>
        <w:t xml:space="preserve">augmentasi. </w:t>
      </w:r>
      <w:r>
        <w:rPr>
          <w:rFonts w:ascii="Times New Roman" w:hAnsi="Times New Roman" w:eastAsia="SimSun"/>
          <w:i/>
          <w:iCs/>
          <w:sz w:val="24"/>
          <w:szCs w:val="24"/>
        </w:rPr>
        <w:t xml:space="preserve">Augmentasi data </w:t>
      </w:r>
      <w:r>
        <w:rPr>
          <w:rFonts w:ascii="Times New Roman" w:hAnsi="Times New Roman" w:eastAsia="SimSun"/>
          <w:sz w:val="24"/>
          <w:szCs w:val="24"/>
        </w:rPr>
        <w:t>adalah proses mengubah data pelatihan dengan melakukan transformasi seperti rotasi, pemotongan, dan perubahan warn</w:t>
      </w:r>
      <w:r>
        <w:rPr>
          <w:rFonts w:hint="default" w:ascii="Times New Roman" w:hAnsi="Times New Roman" w:eastAsia="SimSun"/>
          <w:sz w:val="24"/>
          <w:szCs w:val="24"/>
          <w:lang w:val="en-US"/>
        </w:rPr>
        <w:t>a</w:t>
      </w:r>
      <w:sdt>
        <w:sdtPr>
          <w:rPr>
            <w:rFonts w:ascii="Times New Roman" w:hAnsi="Times New Roman" w:eastAsia="SimSun"/>
            <w:sz w:val="24"/>
            <w:szCs w:val="24"/>
          </w:rPr>
          <w:id w:val="1875958840"/>
        </w:sdtPr>
        <w:sdtEndPr>
          <w:rPr>
            <w:rFonts w:ascii="Times New Roman" w:hAnsi="Times New Roman" w:eastAsia="SimSun"/>
            <w:sz w:val="24"/>
            <w:szCs w:val="24"/>
            <w:vertAlign w:val="superscript"/>
          </w:rPr>
        </w:sdtEndPr>
        <w:sdtContent>
          <w:r>
            <w:rPr>
              <w:rFonts w:ascii="Times New Roman" w:hAnsi="Times New Roman" w:eastAsia="SimSun"/>
              <w:sz w:val="24"/>
              <w:szCs w:val="24"/>
              <w:vertAlign w:val="superscript"/>
            </w:rPr>
            <w:fldChar w:fldCharType="begin"/>
          </w:r>
          <w:r>
            <w:rPr>
              <w:rFonts w:ascii="Times New Roman" w:hAnsi="Times New Roman" w:eastAsia="SimSun"/>
              <w:sz w:val="24"/>
              <w:szCs w:val="24"/>
              <w:vertAlign w:val="superscript"/>
            </w:rPr>
            <w:instrText xml:space="preserve"> CITATION Wir20 \l 1033 </w:instrText>
          </w:r>
          <w:r>
            <w:rPr>
              <w:rFonts w:ascii="Times New Roman" w:hAnsi="Times New Roman" w:eastAsia="SimSun"/>
              <w:sz w:val="24"/>
              <w:szCs w:val="24"/>
              <w:vertAlign w:val="superscript"/>
            </w:rPr>
            <w:fldChar w:fldCharType="separate"/>
          </w:r>
          <w:r>
            <w:rPr>
              <w:rFonts w:ascii="Times New Roman" w:hAnsi="Times New Roman" w:eastAsia="SimSun"/>
              <w:sz w:val="24"/>
              <w:szCs w:val="24"/>
              <w:vertAlign w:val="superscript"/>
            </w:rPr>
            <w:t xml:space="preserve"> [1</w:t>
          </w:r>
          <w:r>
            <w:rPr>
              <w:rFonts w:hint="default" w:ascii="Times New Roman" w:hAnsi="Times New Roman" w:eastAsia="SimSun"/>
              <w:sz w:val="24"/>
              <w:szCs w:val="24"/>
              <w:vertAlign w:val="superscript"/>
              <w:lang w:val="en-US"/>
            </w:rPr>
            <w:t>6</w:t>
          </w:r>
          <w:r>
            <w:rPr>
              <w:rFonts w:ascii="Times New Roman" w:hAnsi="Times New Roman" w:eastAsia="SimSun"/>
              <w:sz w:val="24"/>
              <w:szCs w:val="24"/>
              <w:vertAlign w:val="superscript"/>
            </w:rPr>
            <w:t>]</w:t>
          </w:r>
          <w:r>
            <w:rPr>
              <w:rFonts w:ascii="Times New Roman" w:hAnsi="Times New Roman" w:eastAsia="SimSun"/>
              <w:sz w:val="24"/>
              <w:szCs w:val="24"/>
              <w:vertAlign w:val="superscript"/>
            </w:rPr>
            <w:fldChar w:fldCharType="end"/>
          </w:r>
        </w:sdtContent>
      </w:sdt>
      <w:r>
        <w:rPr>
          <w:rFonts w:ascii="Times New Roman" w:hAnsi="Times New Roman" w:eastAsia="SimSun"/>
          <w:sz w:val="24"/>
          <w:szCs w:val="24"/>
        </w:rPr>
        <w:t>. Tujuannya adalah untuk meningkatkan variasi data pelatihan sehingga model dapat lebih baik dalam mengenali berbagai variasi gambar</w:t>
      </w:r>
      <w:sdt>
        <w:sdtPr>
          <w:rPr>
            <w:rFonts w:ascii="Times New Roman" w:hAnsi="Times New Roman" w:eastAsia="SimSun"/>
            <w:sz w:val="24"/>
            <w:szCs w:val="24"/>
          </w:rPr>
          <w:id w:val="1007787186"/>
        </w:sdtPr>
        <w:sdtEndPr>
          <w:rPr>
            <w:rFonts w:ascii="Times New Roman" w:hAnsi="Times New Roman" w:eastAsia="SimSun"/>
            <w:sz w:val="24"/>
            <w:szCs w:val="24"/>
            <w:vertAlign w:val="superscript"/>
          </w:rPr>
        </w:sdtEndPr>
        <w:sdtContent>
          <w:r>
            <w:rPr>
              <w:rFonts w:ascii="Times New Roman" w:hAnsi="Times New Roman" w:eastAsia="SimSun"/>
              <w:sz w:val="24"/>
              <w:szCs w:val="24"/>
              <w:vertAlign w:val="superscript"/>
            </w:rPr>
            <w:fldChar w:fldCharType="begin"/>
          </w:r>
          <w:r>
            <w:rPr>
              <w:rFonts w:ascii="Times New Roman" w:hAnsi="Times New Roman" w:eastAsia="SimSun"/>
              <w:sz w:val="24"/>
              <w:szCs w:val="24"/>
              <w:vertAlign w:val="superscript"/>
            </w:rPr>
            <w:instrText xml:space="preserve"> CITATION Ope21 \l 1033 </w:instrText>
          </w:r>
          <w:r>
            <w:rPr>
              <w:rFonts w:ascii="Times New Roman" w:hAnsi="Times New Roman" w:eastAsia="SimSun"/>
              <w:sz w:val="24"/>
              <w:szCs w:val="24"/>
              <w:vertAlign w:val="superscript"/>
            </w:rPr>
            <w:fldChar w:fldCharType="separate"/>
          </w:r>
          <w:r>
            <w:rPr>
              <w:rFonts w:ascii="Times New Roman" w:hAnsi="Times New Roman" w:eastAsia="SimSun"/>
              <w:sz w:val="24"/>
              <w:szCs w:val="24"/>
              <w:vertAlign w:val="superscript"/>
            </w:rPr>
            <w:t xml:space="preserve"> [1]</w:t>
          </w:r>
          <w:r>
            <w:rPr>
              <w:rFonts w:ascii="Times New Roman" w:hAnsi="Times New Roman" w:eastAsia="SimSun"/>
              <w:sz w:val="24"/>
              <w:szCs w:val="24"/>
              <w:vertAlign w:val="superscript"/>
            </w:rPr>
            <w:fldChar w:fldCharType="end"/>
          </w:r>
        </w:sdtContent>
      </w:sdt>
      <w:r>
        <w:rPr>
          <w:rFonts w:ascii="Times New Roman" w:hAnsi="Times New Roman" w:eastAsia="SimSun"/>
          <w:sz w:val="24"/>
          <w:szCs w:val="24"/>
        </w:rPr>
        <w:t>.</w:t>
      </w:r>
    </w:p>
    <w:p>
      <w:pPr>
        <w:numPr>
          <w:ilvl w:val="0"/>
          <w:numId w:val="16"/>
        </w:numPr>
        <w:tabs>
          <w:tab w:val="left" w:pos="0"/>
          <w:tab w:val="clear" w:pos="425"/>
        </w:tabs>
        <w:ind w:left="1138" w:leftChars="569"/>
        <w:rPr>
          <w:rFonts w:ascii="Times New Roman" w:hAnsi="Times New Roman" w:eastAsia="SimSun" w:cs="Times New Roman"/>
          <w:sz w:val="24"/>
          <w:szCs w:val="24"/>
        </w:rPr>
      </w:pPr>
      <w:r>
        <w:rPr>
          <w:rFonts w:ascii="Times New Roman" w:hAnsi="Times New Roman" w:eastAsia="SimSun" w:cs="Times New Roman"/>
          <w:sz w:val="24"/>
          <w:szCs w:val="24"/>
        </w:rPr>
        <w:t xml:space="preserve">Konvolusi + Aktifasi </w:t>
      </w:r>
      <w:r>
        <w:rPr>
          <w:rFonts w:ascii="Times New Roman" w:hAnsi="Times New Roman" w:eastAsia="SimSun" w:cs="Times New Roman"/>
          <w:i/>
          <w:iCs/>
          <w:sz w:val="24"/>
          <w:szCs w:val="24"/>
        </w:rPr>
        <w:t>ReLU</w:t>
      </w:r>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430" w:leftChars="715"/>
        <w:jc w:val="center"/>
        <w:textAlignment w:val="auto"/>
        <w:rPr>
          <w:rFonts w:ascii="Times New Roman" w:hAnsi="Times New Roman" w:eastAsia="SimSun" w:cs="Times New Roman"/>
          <w:sz w:val="24"/>
          <w:szCs w:val="24"/>
        </w:rPr>
      </w:pPr>
      <w:r>
        <w:rPr>
          <w:rFonts w:ascii="Times New Roman" w:hAnsi="Times New Roman" w:eastAsia="SimSun" w:cs="Times New Roman"/>
          <w:sz w:val="24"/>
          <w:szCs w:val="24"/>
        </w:rPr>
        <w:drawing>
          <wp:inline distT="0" distB="0" distL="114300" distR="114300">
            <wp:extent cx="2559050" cy="961390"/>
            <wp:effectExtent l="0" t="0" r="12700" b="10160"/>
            <wp:docPr id="7" name="Picture 7"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nn"/>
                    <pic:cNvPicPr>
                      <a:picLocks noChangeAspect="1"/>
                    </pic:cNvPicPr>
                  </pic:nvPicPr>
                  <pic:blipFill>
                    <a:blip r:embed="rId31"/>
                    <a:stretch>
                      <a:fillRect/>
                    </a:stretch>
                  </pic:blipFill>
                  <pic:spPr>
                    <a:xfrm>
                      <a:off x="0" y="0"/>
                      <a:ext cx="2559050" cy="961390"/>
                    </a:xfrm>
                    <a:prstGeom prst="rect">
                      <a:avLst/>
                    </a:prstGeom>
                  </pic:spPr>
                </pic:pic>
              </a:graphicData>
            </a:graphic>
          </wp:inline>
        </w:drawing>
      </w:r>
    </w:p>
    <w:p>
      <w:pPr>
        <w:pStyle w:val="23"/>
        <w:tabs>
          <w:tab w:val="left" w:pos="0"/>
        </w:tabs>
        <w:ind w:left="1430" w:leftChars="715"/>
        <w:jc w:val="center"/>
        <w:rPr>
          <w:rFonts w:hint="default" w:ascii="Times New Roman" w:hAnsi="Times New Roman" w:eastAsia="SimSu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13</w:t>
      </w:r>
      <w:r>
        <w:rPr>
          <w:rFonts w:hint="default" w:ascii="Times New Roman" w:hAnsi="Times New Roman" w:cs="Times New Roman"/>
          <w:sz w:val="18"/>
          <w:szCs w:val="18"/>
        </w:rPr>
        <w:fldChar w:fldCharType="end"/>
      </w:r>
      <w:bookmarkStart w:id="84" w:name="_Toc7378"/>
      <w:r>
        <w:rPr>
          <w:rFonts w:hint="default" w:ascii="Times New Roman" w:hAnsi="Times New Roman" w:cs="Times New Roman"/>
          <w:sz w:val="18"/>
          <w:szCs w:val="18"/>
          <w:lang w:val="en-US"/>
        </w:rPr>
        <w:t xml:space="preserve"> Visualisasi Kerja Fungsi Konvolusi</w:t>
      </w:r>
      <w:bookmarkEnd w:id="84"/>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430" w:leftChars="715" w:firstLine="720" w:firstLineChars="300"/>
        <w:textAlignment w:val="auto"/>
        <w:rPr>
          <w:rFonts w:ascii="Times New Roman" w:hAnsi="Times New Roman" w:eastAsia="SimSun"/>
          <w:sz w:val="24"/>
          <w:szCs w:val="24"/>
        </w:rPr>
      </w:pPr>
      <w:r>
        <w:rPr>
          <w:rFonts w:ascii="Times New Roman" w:hAnsi="Times New Roman" w:eastAsia="SimSun"/>
          <w:sz w:val="24"/>
          <w:szCs w:val="24"/>
        </w:rPr>
        <w:t xml:space="preserve">Selanjutnya, setelah citra diperoleh, tahap pertama adalah melewati tahap lapisan konvolusi. Pada lapisan ini, terdapat beberapa filter atau </w:t>
      </w:r>
      <w:r>
        <w:rPr>
          <w:rFonts w:ascii="Times New Roman" w:hAnsi="Times New Roman" w:eastAsia="SimSun"/>
          <w:i/>
          <w:iCs/>
          <w:sz w:val="24"/>
          <w:szCs w:val="24"/>
        </w:rPr>
        <w:t xml:space="preserve">kernel </w:t>
      </w:r>
      <w:r>
        <w:rPr>
          <w:rFonts w:ascii="Times New Roman" w:hAnsi="Times New Roman" w:eastAsia="SimSun"/>
          <w:sz w:val="24"/>
          <w:szCs w:val="24"/>
        </w:rPr>
        <w:t>yang akan diterapkan pada citra</w:t>
      </w:r>
      <w:r>
        <w:rPr>
          <w:rFonts w:hint="default" w:ascii="Times New Roman" w:hAnsi="Times New Roman" w:eastAsia="SimSun"/>
          <w:sz w:val="24"/>
          <w:szCs w:val="24"/>
          <w:lang w:val="en-US"/>
        </w:rPr>
        <w:t xml:space="preserve"> </w:t>
      </w:r>
      <w:r>
        <w:rPr>
          <w:rFonts w:hint="default" w:ascii="Times New Roman" w:hAnsi="Times New Roman" w:eastAsia="SimSun"/>
          <w:sz w:val="24"/>
          <w:szCs w:val="24"/>
          <w:vertAlign w:val="superscript"/>
          <w:lang w:val="en-US"/>
        </w:rPr>
        <w:t>[1]</w:t>
      </w:r>
      <w:r>
        <w:rPr>
          <w:rFonts w:ascii="Times New Roman" w:hAnsi="Times New Roman" w:eastAsia="SimSun"/>
          <w:sz w:val="24"/>
          <w:szCs w:val="24"/>
        </w:rPr>
        <w:t xml:space="preserve">. Dalam merancang arsitektur </w:t>
      </w:r>
      <w:r>
        <w:rPr>
          <w:rFonts w:ascii="Times New Roman" w:hAnsi="Times New Roman" w:eastAsia="SimSun"/>
          <w:i/>
          <w:iCs/>
          <w:sz w:val="24"/>
          <w:szCs w:val="24"/>
        </w:rPr>
        <w:t>CNN</w:t>
      </w:r>
      <w:r>
        <w:rPr>
          <w:rFonts w:ascii="Times New Roman" w:hAnsi="Times New Roman" w:eastAsia="SimSun"/>
          <w:sz w:val="24"/>
          <w:szCs w:val="24"/>
        </w:rPr>
        <w:t xml:space="preserve">, filter atau </w:t>
      </w:r>
      <w:r>
        <w:rPr>
          <w:rFonts w:ascii="Times New Roman" w:hAnsi="Times New Roman" w:eastAsia="SimSun"/>
          <w:i/>
          <w:iCs/>
          <w:sz w:val="24"/>
          <w:szCs w:val="24"/>
        </w:rPr>
        <w:t xml:space="preserve">kernel </w:t>
      </w:r>
      <w:r>
        <w:rPr>
          <w:rFonts w:ascii="Times New Roman" w:hAnsi="Times New Roman" w:eastAsia="SimSun"/>
          <w:sz w:val="24"/>
          <w:szCs w:val="24"/>
        </w:rPr>
        <w:t xml:space="preserve">ini dapat diatur secara manual dengan bobot yang telah diteliti sebelumnya, seperti penggunaan filter </w:t>
      </w:r>
      <w:r>
        <w:rPr>
          <w:rFonts w:ascii="Times New Roman" w:hAnsi="Times New Roman" w:eastAsia="SimSun"/>
          <w:i/>
          <w:iCs/>
          <w:sz w:val="24"/>
          <w:szCs w:val="24"/>
        </w:rPr>
        <w:t xml:space="preserve">edge horizontal detection </w:t>
      </w:r>
      <w:r>
        <w:rPr>
          <w:rFonts w:ascii="Times New Roman" w:hAnsi="Times New Roman" w:eastAsia="SimSun"/>
          <w:sz w:val="24"/>
          <w:szCs w:val="24"/>
        </w:rPr>
        <w:t xml:space="preserve">atau </w:t>
      </w:r>
      <w:r>
        <w:rPr>
          <w:rFonts w:ascii="Times New Roman" w:hAnsi="Times New Roman" w:eastAsia="SimSun"/>
          <w:i/>
          <w:iCs/>
          <w:sz w:val="24"/>
          <w:szCs w:val="24"/>
        </w:rPr>
        <w:t>edge vertikal detection</w:t>
      </w:r>
      <w:r>
        <w:rPr>
          <w:rFonts w:ascii="Times New Roman" w:hAnsi="Times New Roman" w:eastAsia="SimSun"/>
          <w:sz w:val="24"/>
          <w:szCs w:val="24"/>
        </w:rPr>
        <w:t xml:space="preserve">, atau jenis lainnya. Selain itu, filter ini juga dapat diatur secara acak, memungkinkan </w:t>
      </w:r>
      <w:r>
        <w:rPr>
          <w:rFonts w:ascii="Times New Roman" w:hAnsi="Times New Roman" w:eastAsia="SimSun"/>
          <w:i/>
          <w:iCs/>
          <w:sz w:val="24"/>
          <w:szCs w:val="24"/>
        </w:rPr>
        <w:t xml:space="preserve">CNN </w:t>
      </w:r>
      <w:r>
        <w:rPr>
          <w:rFonts w:ascii="Times New Roman" w:hAnsi="Times New Roman" w:eastAsia="SimSun"/>
          <w:sz w:val="24"/>
          <w:szCs w:val="24"/>
        </w:rPr>
        <w:t>untuk melakukan pembaruan pada bobot filter tersebut, sehingga menghasilkan filter yang mungkin belum pernah ditemukan sebelumnya, seperti yang ditunjukkan dalam gambar di bawah ini.</w:t>
      </w:r>
      <w:sdt>
        <w:sdtPr>
          <w:rPr>
            <w:rFonts w:ascii="Times New Roman" w:hAnsi="Times New Roman" w:eastAsia="SimSun"/>
            <w:sz w:val="24"/>
            <w:szCs w:val="24"/>
          </w:rPr>
          <w:id w:val="-786586229"/>
        </w:sdtPr>
        <w:sdtEndPr>
          <w:rPr>
            <w:rFonts w:ascii="Times New Roman" w:hAnsi="Times New Roman" w:eastAsia="SimSun"/>
            <w:sz w:val="24"/>
            <w:szCs w:val="24"/>
          </w:rPr>
        </w:sdtEndPr>
        <w:sdtContent>
          <w:r>
            <w:rPr>
              <w:rFonts w:ascii="Times New Roman" w:hAnsi="Times New Roman" w:eastAsia="SimSun"/>
              <w:sz w:val="24"/>
              <w:szCs w:val="24"/>
            </w:rPr>
            <w:fldChar w:fldCharType="begin"/>
          </w:r>
          <w:r>
            <w:rPr>
              <w:rFonts w:ascii="Times New Roman" w:hAnsi="Times New Roman" w:eastAsia="SimSun"/>
              <w:sz w:val="24"/>
              <w:szCs w:val="24"/>
            </w:rPr>
            <w:instrText xml:space="preserve"> CITATION Wir20 \l 1033 </w:instrText>
          </w:r>
          <w:r>
            <w:rPr>
              <w:rFonts w:ascii="Times New Roman" w:hAnsi="Times New Roman" w:eastAsia="SimSun"/>
              <w:sz w:val="24"/>
              <w:szCs w:val="24"/>
            </w:rPr>
            <w:fldChar w:fldCharType="separate"/>
          </w:r>
          <w:r>
            <w:rPr>
              <w:rFonts w:ascii="Times New Roman" w:hAnsi="Times New Roman" w:eastAsia="SimSun"/>
              <w:sz w:val="24"/>
              <w:szCs w:val="24"/>
            </w:rPr>
            <w:t xml:space="preserve"> </w:t>
          </w:r>
          <w:r>
            <w:rPr>
              <w:rFonts w:ascii="Times New Roman" w:hAnsi="Times New Roman" w:eastAsia="SimSun"/>
              <w:sz w:val="24"/>
              <w:szCs w:val="24"/>
              <w:vertAlign w:val="superscript"/>
            </w:rPr>
            <w:t>[1</w:t>
          </w:r>
          <w:r>
            <w:rPr>
              <w:rFonts w:hint="default" w:ascii="Times New Roman" w:hAnsi="Times New Roman" w:eastAsia="SimSun"/>
              <w:sz w:val="24"/>
              <w:szCs w:val="24"/>
              <w:vertAlign w:val="superscript"/>
              <w:lang w:val="en-US"/>
            </w:rPr>
            <w:t>6</w:t>
          </w:r>
          <w:r>
            <w:rPr>
              <w:rFonts w:ascii="Times New Roman" w:hAnsi="Times New Roman" w:eastAsia="SimSun"/>
              <w:sz w:val="24"/>
              <w:szCs w:val="24"/>
              <w:vertAlign w:val="superscript"/>
            </w:rPr>
            <w:t>]</w:t>
          </w:r>
          <w:r>
            <w:rPr>
              <w:rFonts w:ascii="Times New Roman" w:hAnsi="Times New Roman" w:eastAsia="SimSun"/>
              <w:sz w:val="24"/>
              <w:szCs w:val="24"/>
            </w:rPr>
            <w:fldChar w:fldCharType="end"/>
          </w:r>
        </w:sdtContent>
      </w:sdt>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430" w:leftChars="715"/>
        <w:jc w:val="center"/>
        <w:textAlignment w:val="auto"/>
      </w:pPr>
      <w:r>
        <w:drawing>
          <wp:inline distT="0" distB="0" distL="114300" distR="114300">
            <wp:extent cx="4300855" cy="814070"/>
            <wp:effectExtent l="0" t="0" r="4445" b="508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32"/>
                    <a:stretch>
                      <a:fillRect/>
                    </a:stretch>
                  </pic:blipFill>
                  <pic:spPr>
                    <a:xfrm>
                      <a:off x="0" y="0"/>
                      <a:ext cx="4300855" cy="814070"/>
                    </a:xfrm>
                    <a:prstGeom prst="rect">
                      <a:avLst/>
                    </a:prstGeom>
                    <a:noFill/>
                    <a:ln>
                      <a:noFill/>
                    </a:ln>
                  </pic:spPr>
                </pic:pic>
              </a:graphicData>
            </a:graphic>
          </wp:inline>
        </w:drawing>
      </w:r>
    </w:p>
    <w:p>
      <w:pPr>
        <w:pStyle w:val="23"/>
        <w:tabs>
          <w:tab w:val="left" w:pos="0"/>
        </w:tabs>
        <w:ind w:left="1430" w:leftChars="715"/>
        <w:jc w:val="center"/>
        <w:rPr>
          <w:rFonts w:hint="default" w:ascii="Times New Roman" w:hAnsi="Times New Roma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14</w:t>
      </w:r>
      <w:r>
        <w:rPr>
          <w:rFonts w:hint="default" w:ascii="Times New Roman" w:hAnsi="Times New Roman" w:cs="Times New Roman"/>
          <w:sz w:val="18"/>
          <w:szCs w:val="18"/>
        </w:rPr>
        <w:fldChar w:fldCharType="end"/>
      </w:r>
      <w:bookmarkStart w:id="85" w:name="_Toc21074"/>
      <w:r>
        <w:rPr>
          <w:rFonts w:hint="default" w:ascii="Times New Roman" w:hAnsi="Times New Roman" w:cs="Times New Roman"/>
          <w:sz w:val="18"/>
          <w:szCs w:val="18"/>
          <w:lang w:val="en-US"/>
        </w:rPr>
        <w:t xml:space="preserve"> Visualisasi Filter deteksi yang Didapatknan Dari Hasil Pembelajaran</w:t>
      </w:r>
      <w:bookmarkEnd w:id="85"/>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430" w:leftChars="715" w:firstLine="720" w:firstLineChars="300"/>
        <w:textAlignment w:val="auto"/>
        <w:rPr>
          <w:rFonts w:ascii="Times New Roman" w:hAnsi="Times New Roman" w:eastAsia="SimSun"/>
          <w:sz w:val="24"/>
          <w:szCs w:val="24"/>
        </w:rPr>
      </w:pPr>
      <w:r>
        <w:rPr>
          <w:rFonts w:ascii="Times New Roman" w:hAnsi="Times New Roman" w:eastAsia="SimSun"/>
          <w:sz w:val="24"/>
          <w:szCs w:val="24"/>
        </w:rPr>
        <w:t xml:space="preserve">Di sana, terlihat terdapat beberapa filter yang belum ditemukan sebelumnya salah satunya mungkin dapat diberi nama sebagai filter deteksi kerutan </w:t>
      </w:r>
      <w:r>
        <w:rPr>
          <w:rFonts w:ascii="Times New Roman" w:hAnsi="Times New Roman" w:eastAsia="SimSun"/>
          <w:i/>
          <w:iCs/>
          <w:sz w:val="24"/>
          <w:szCs w:val="24"/>
        </w:rPr>
        <w:t xml:space="preserve">(wrinkles detection) </w:t>
      </w:r>
      <w:r>
        <w:rPr>
          <w:rFonts w:ascii="Times New Roman" w:hAnsi="Times New Roman" w:eastAsia="SimSun"/>
          <w:sz w:val="24"/>
          <w:szCs w:val="24"/>
        </w:rPr>
        <w:t xml:space="preserve">dan ditemui juga filter untuk mendeteksi kata-kata </w:t>
      </w:r>
      <w:r>
        <w:rPr>
          <w:rFonts w:ascii="Times New Roman" w:hAnsi="Times New Roman" w:eastAsia="SimSun"/>
          <w:i/>
          <w:iCs/>
          <w:sz w:val="24"/>
          <w:szCs w:val="24"/>
        </w:rPr>
        <w:t>(words detection)</w:t>
      </w:r>
      <w:r>
        <w:rPr>
          <w:rFonts w:ascii="Times New Roman" w:hAnsi="Times New Roman" w:eastAsia="SimSun"/>
          <w:sz w:val="24"/>
          <w:szCs w:val="24"/>
        </w:rPr>
        <w:t>, dan yang paling menarik adalah penemuan filter pada lapisan ke 6 konvolusi untuk mendeteksi wajah selama proses konvolusi ini</w:t>
      </w:r>
      <w:sdt>
        <w:sdtPr>
          <w:rPr>
            <w:rFonts w:ascii="Times New Roman" w:hAnsi="Times New Roman" w:eastAsia="SimSun"/>
            <w:sz w:val="24"/>
            <w:szCs w:val="24"/>
          </w:rPr>
          <w:id w:val="-595408980"/>
        </w:sdtPr>
        <w:sdtEndPr>
          <w:rPr>
            <w:rFonts w:ascii="Times New Roman" w:hAnsi="Times New Roman" w:eastAsia="SimSun"/>
            <w:sz w:val="24"/>
            <w:szCs w:val="24"/>
            <w:vertAlign w:val="superscript"/>
          </w:rPr>
        </w:sdtEndPr>
        <w:sdtContent>
          <w:r>
            <w:rPr>
              <w:rFonts w:ascii="Times New Roman" w:hAnsi="Times New Roman" w:eastAsia="SimSun"/>
              <w:sz w:val="24"/>
              <w:szCs w:val="24"/>
              <w:vertAlign w:val="superscript"/>
            </w:rPr>
            <w:fldChar w:fldCharType="begin"/>
          </w:r>
          <w:r>
            <w:rPr>
              <w:rFonts w:ascii="Times New Roman" w:hAnsi="Times New Roman" w:eastAsia="SimSun"/>
              <w:sz w:val="24"/>
              <w:szCs w:val="24"/>
              <w:vertAlign w:val="superscript"/>
            </w:rPr>
            <w:instrText xml:space="preserve"> CITATION Wir20 \l 1033 </w:instrText>
          </w:r>
          <w:r>
            <w:rPr>
              <w:rFonts w:ascii="Times New Roman" w:hAnsi="Times New Roman" w:eastAsia="SimSun"/>
              <w:sz w:val="24"/>
              <w:szCs w:val="24"/>
              <w:vertAlign w:val="superscript"/>
            </w:rPr>
            <w:fldChar w:fldCharType="separate"/>
          </w:r>
          <w:r>
            <w:rPr>
              <w:rFonts w:ascii="Times New Roman" w:hAnsi="Times New Roman" w:eastAsia="SimSun"/>
              <w:sz w:val="24"/>
              <w:szCs w:val="24"/>
              <w:vertAlign w:val="superscript"/>
            </w:rPr>
            <w:t xml:space="preserve"> [1</w:t>
          </w:r>
          <w:r>
            <w:rPr>
              <w:rFonts w:hint="default" w:ascii="Times New Roman" w:hAnsi="Times New Roman" w:eastAsia="SimSun"/>
              <w:sz w:val="24"/>
              <w:szCs w:val="24"/>
              <w:vertAlign w:val="superscript"/>
              <w:lang w:val="en-US"/>
            </w:rPr>
            <w:t>6</w:t>
          </w:r>
          <w:r>
            <w:rPr>
              <w:rFonts w:ascii="Times New Roman" w:hAnsi="Times New Roman" w:eastAsia="SimSun"/>
              <w:sz w:val="24"/>
              <w:szCs w:val="24"/>
              <w:vertAlign w:val="superscript"/>
            </w:rPr>
            <w:t>]</w:t>
          </w:r>
          <w:r>
            <w:rPr>
              <w:rFonts w:ascii="Times New Roman" w:hAnsi="Times New Roman" w:eastAsia="SimSun"/>
              <w:sz w:val="24"/>
              <w:szCs w:val="24"/>
              <w:vertAlign w:val="superscript"/>
            </w:rPr>
            <w:fldChar w:fldCharType="end"/>
          </w:r>
        </w:sdtContent>
      </w:sdt>
      <w:r>
        <w:rPr>
          <w:rFonts w:ascii="Times New Roman" w:hAnsi="Times New Roman" w:eastAsia="SimSun"/>
          <w:sz w:val="24"/>
          <w:szCs w:val="24"/>
        </w:rPr>
        <w:t xml:space="preserve">, dapat dilihat bahwa dalam gambar di atas, tangan dan objek lainnya diabaikan, sementara wajah diberi penekanan dengan mengubah warnanya menjadi putih. Hal-hal ini sebenarnya tidak ditentukan sebelumnya, melainkan ditemukan oleh </w:t>
      </w:r>
      <w:r>
        <w:rPr>
          <w:rFonts w:ascii="Times New Roman" w:hAnsi="Times New Roman" w:eastAsia="SimSun"/>
          <w:i/>
          <w:iCs/>
          <w:sz w:val="24"/>
          <w:szCs w:val="24"/>
        </w:rPr>
        <w:t xml:space="preserve">CNN </w:t>
      </w:r>
      <w:r>
        <w:rPr>
          <w:rFonts w:ascii="Times New Roman" w:hAnsi="Times New Roman" w:eastAsia="SimSun"/>
          <w:sz w:val="24"/>
          <w:szCs w:val="24"/>
        </w:rPr>
        <w:t xml:space="preserve">selama proses pembelajaran melalui proses </w:t>
      </w:r>
      <w:r>
        <w:rPr>
          <w:rFonts w:ascii="Times New Roman" w:hAnsi="Times New Roman" w:eastAsia="SimSun"/>
          <w:i/>
          <w:iCs/>
          <w:sz w:val="24"/>
          <w:szCs w:val="24"/>
        </w:rPr>
        <w:t>backpropagation</w:t>
      </w:r>
      <w:r>
        <w:rPr>
          <w:rFonts w:ascii="Times New Roman" w:hAnsi="Times New Roman" w:eastAsia="SimSun"/>
          <w:sz w:val="24"/>
          <w:szCs w:val="24"/>
        </w:rPr>
        <w:t>.</w:t>
      </w:r>
    </w:p>
    <w:p>
      <w:pPr>
        <w:tabs>
          <w:tab w:val="left" w:pos="0"/>
        </w:tabs>
        <w:ind w:left="1430" w:leftChars="715" w:firstLine="720" w:firstLineChars="300"/>
        <w:rPr>
          <w:rFonts w:ascii="Times New Roman" w:hAnsi="Times New Roman" w:eastAsia="SimSun"/>
          <w:sz w:val="24"/>
          <w:szCs w:val="24"/>
        </w:rPr>
      </w:pPr>
      <w:r>
        <w:rPr>
          <w:rFonts w:ascii="Times New Roman" w:hAnsi="Times New Roman" w:eastAsia="SimSun"/>
          <w:sz w:val="24"/>
          <w:szCs w:val="24"/>
        </w:rPr>
        <w:t xml:space="preserve">Pada tahapan lapisan konvolusi ini, filter tersebut agar dapat mengubah dengan gambar baru atau melakukan filtering yaitu dengan cara digeser secara berulang-ulang di seluruh saluran gambar input dengan </w:t>
      </w:r>
      <w:r>
        <w:rPr>
          <w:rFonts w:ascii="Times New Roman" w:hAnsi="Times New Roman" w:eastAsia="SimSun"/>
          <w:i/>
          <w:iCs/>
          <w:sz w:val="24"/>
          <w:szCs w:val="24"/>
        </w:rPr>
        <w:t xml:space="preserve">stride </w:t>
      </w:r>
      <w:r>
        <w:rPr>
          <w:rFonts w:ascii="Times New Roman" w:hAnsi="Times New Roman" w:eastAsia="SimSun"/>
          <w:sz w:val="24"/>
          <w:szCs w:val="24"/>
        </w:rPr>
        <w:t>yang ditentukan</w:t>
      </w:r>
      <w:sdt>
        <w:sdtPr>
          <w:rPr>
            <w:rFonts w:ascii="Times New Roman" w:hAnsi="Times New Roman" w:eastAsia="SimSun"/>
            <w:sz w:val="24"/>
            <w:szCs w:val="24"/>
          </w:rPr>
          <w:id w:val="1787387224"/>
        </w:sdtPr>
        <w:sdtEndPr>
          <w:rPr>
            <w:rFonts w:ascii="Times New Roman" w:hAnsi="Times New Roman" w:eastAsia="SimSun"/>
            <w:sz w:val="24"/>
            <w:szCs w:val="24"/>
          </w:rPr>
        </w:sdtEndPr>
        <w:sdtContent>
          <w:r>
            <w:rPr>
              <w:rFonts w:ascii="Times New Roman" w:hAnsi="Times New Roman" w:eastAsia="SimSun"/>
              <w:sz w:val="24"/>
              <w:szCs w:val="24"/>
            </w:rPr>
            <w:fldChar w:fldCharType="begin"/>
          </w:r>
          <w:r>
            <w:rPr>
              <w:rFonts w:ascii="Times New Roman" w:hAnsi="Times New Roman" w:eastAsia="SimSun"/>
              <w:sz w:val="24"/>
              <w:szCs w:val="24"/>
            </w:rPr>
            <w:instrText xml:space="preserve"> CITATION Ope21 \l 1033 </w:instrText>
          </w:r>
          <w:r>
            <w:rPr>
              <w:rFonts w:ascii="Times New Roman" w:hAnsi="Times New Roman" w:eastAsia="SimSun"/>
              <w:sz w:val="24"/>
              <w:szCs w:val="24"/>
            </w:rPr>
            <w:fldChar w:fldCharType="separate"/>
          </w:r>
          <w:r>
            <w:rPr>
              <w:rFonts w:ascii="Times New Roman" w:hAnsi="Times New Roman" w:eastAsia="SimSun"/>
              <w:sz w:val="24"/>
              <w:szCs w:val="24"/>
            </w:rPr>
            <w:t xml:space="preserve"> </w:t>
          </w:r>
          <w:r>
            <w:rPr>
              <w:rFonts w:ascii="Times New Roman" w:hAnsi="Times New Roman" w:eastAsia="SimSun"/>
              <w:sz w:val="24"/>
              <w:szCs w:val="24"/>
              <w:vertAlign w:val="superscript"/>
            </w:rPr>
            <w:t>[1</w:t>
          </w:r>
          <w:r>
            <w:rPr>
              <w:rFonts w:hint="default" w:ascii="Times New Roman" w:hAnsi="Times New Roman" w:eastAsia="SimSun"/>
              <w:sz w:val="24"/>
              <w:szCs w:val="24"/>
              <w:vertAlign w:val="superscript"/>
              <w:lang w:val="en-US"/>
            </w:rPr>
            <w:t>2</w:t>
          </w:r>
          <w:r>
            <w:rPr>
              <w:rFonts w:ascii="Times New Roman" w:hAnsi="Times New Roman" w:eastAsia="SimSun"/>
              <w:sz w:val="24"/>
              <w:szCs w:val="24"/>
              <w:vertAlign w:val="superscript"/>
            </w:rPr>
            <w:t>]</w:t>
          </w:r>
          <w:r>
            <w:rPr>
              <w:rFonts w:ascii="Times New Roman" w:hAnsi="Times New Roman" w:eastAsia="SimSun"/>
              <w:sz w:val="24"/>
              <w:szCs w:val="24"/>
            </w:rPr>
            <w:fldChar w:fldCharType="end"/>
          </w:r>
        </w:sdtContent>
      </w:sdt>
      <w:r>
        <w:rPr>
          <w:rFonts w:ascii="Times New Roman" w:hAnsi="Times New Roman" w:eastAsia="SimSun"/>
          <w:sz w:val="24"/>
          <w:szCs w:val="24"/>
        </w:rPr>
        <w:t xml:space="preserve">. </w:t>
      </w:r>
      <w:r>
        <w:rPr>
          <w:rFonts w:ascii="Times New Roman" w:hAnsi="Times New Roman" w:eastAsia="SimSun"/>
          <w:i/>
          <w:iCs/>
          <w:sz w:val="24"/>
          <w:szCs w:val="24"/>
        </w:rPr>
        <w:t xml:space="preserve">Stride </w:t>
      </w:r>
      <w:r>
        <w:rPr>
          <w:rFonts w:ascii="Times New Roman" w:hAnsi="Times New Roman" w:eastAsia="SimSun"/>
          <w:sz w:val="24"/>
          <w:szCs w:val="24"/>
        </w:rPr>
        <w:t xml:space="preserve">adalah salah satu parameter dalam operasi konvolusi pada </w:t>
      </w:r>
      <w:r>
        <w:rPr>
          <w:rFonts w:ascii="Times New Roman" w:hAnsi="Times New Roman" w:eastAsia="SimSun"/>
          <w:i/>
          <w:iCs/>
          <w:sz w:val="24"/>
          <w:szCs w:val="24"/>
        </w:rPr>
        <w:t xml:space="preserve">CNN </w:t>
      </w:r>
      <w:r>
        <w:rPr>
          <w:rFonts w:ascii="Times New Roman" w:hAnsi="Times New Roman" w:eastAsia="SimSun"/>
          <w:sz w:val="24"/>
          <w:szCs w:val="24"/>
        </w:rPr>
        <w:t xml:space="preserve">yang mengontrol seberapa jauh </w:t>
      </w:r>
      <w:r>
        <w:rPr>
          <w:rFonts w:ascii="Times New Roman" w:hAnsi="Times New Roman" w:eastAsia="SimSun"/>
          <w:i/>
          <w:iCs/>
          <w:sz w:val="24"/>
          <w:szCs w:val="24"/>
        </w:rPr>
        <w:t xml:space="preserve">kernel </w:t>
      </w:r>
      <w:r>
        <w:rPr>
          <w:rFonts w:ascii="Times New Roman" w:hAnsi="Times New Roman" w:eastAsia="SimSun"/>
          <w:sz w:val="24"/>
          <w:szCs w:val="24"/>
        </w:rPr>
        <w:t xml:space="preserve">(filter) bergerak melintasi gambar saat melakukan konvolusi. Dalam konvolusi dengan </w:t>
      </w:r>
      <w:r>
        <w:rPr>
          <w:rFonts w:ascii="Times New Roman" w:hAnsi="Times New Roman" w:eastAsia="SimSun"/>
          <w:i/>
          <w:iCs/>
          <w:sz w:val="24"/>
          <w:szCs w:val="24"/>
        </w:rPr>
        <w:t xml:space="preserve">stride </w:t>
      </w:r>
      <w:r>
        <w:rPr>
          <w:rFonts w:ascii="Times New Roman" w:hAnsi="Times New Roman" w:eastAsia="SimSun"/>
          <w:sz w:val="24"/>
          <w:szCs w:val="24"/>
        </w:rPr>
        <w:t xml:space="preserve">1, </w:t>
      </w:r>
      <w:r>
        <w:rPr>
          <w:rFonts w:ascii="Times New Roman" w:hAnsi="Times New Roman" w:eastAsia="SimSun"/>
          <w:i/>
          <w:iCs/>
          <w:sz w:val="24"/>
          <w:szCs w:val="24"/>
        </w:rPr>
        <w:t xml:space="preserve">kernel </w:t>
      </w:r>
      <w:r>
        <w:rPr>
          <w:rFonts w:ascii="Times New Roman" w:hAnsi="Times New Roman" w:eastAsia="SimSun"/>
          <w:sz w:val="24"/>
          <w:szCs w:val="24"/>
        </w:rPr>
        <w:t>akan bergerak satu langkah (pixel) pada setiap iterasi</w:t>
      </w:r>
      <w:sdt>
        <w:sdtPr>
          <w:rPr>
            <w:rFonts w:ascii="Times New Roman" w:hAnsi="Times New Roman" w:eastAsia="SimSun"/>
            <w:sz w:val="24"/>
            <w:szCs w:val="24"/>
          </w:rPr>
          <w:id w:val="1768039384"/>
        </w:sdtPr>
        <w:sdtEndPr>
          <w:rPr>
            <w:rFonts w:ascii="Times New Roman" w:hAnsi="Times New Roman" w:eastAsia="SimSun"/>
            <w:sz w:val="24"/>
            <w:szCs w:val="24"/>
          </w:rPr>
        </w:sdtEndPr>
        <w:sdtContent>
          <w:r>
            <w:rPr>
              <w:rFonts w:ascii="Times New Roman" w:hAnsi="Times New Roman" w:eastAsia="SimSun"/>
              <w:sz w:val="24"/>
              <w:szCs w:val="24"/>
            </w:rPr>
            <w:fldChar w:fldCharType="begin"/>
          </w:r>
          <w:r>
            <w:rPr>
              <w:rFonts w:ascii="Times New Roman" w:hAnsi="Times New Roman" w:eastAsia="SimSun"/>
              <w:sz w:val="24"/>
              <w:szCs w:val="24"/>
            </w:rPr>
            <w:instrText xml:space="preserve"> CITATION Mar202 \l 1033 </w:instrText>
          </w:r>
          <w:r>
            <w:rPr>
              <w:rFonts w:ascii="Times New Roman" w:hAnsi="Times New Roman" w:eastAsia="SimSun"/>
              <w:sz w:val="24"/>
              <w:szCs w:val="24"/>
            </w:rPr>
            <w:fldChar w:fldCharType="separate"/>
          </w:r>
          <w:r>
            <w:rPr>
              <w:rFonts w:ascii="Times New Roman" w:hAnsi="Times New Roman" w:eastAsia="SimSun"/>
              <w:sz w:val="24"/>
              <w:szCs w:val="24"/>
            </w:rPr>
            <w:t xml:space="preserve"> </w:t>
          </w:r>
          <w:r>
            <w:rPr>
              <w:rFonts w:ascii="Times New Roman" w:hAnsi="Times New Roman" w:eastAsia="SimSun"/>
              <w:sz w:val="24"/>
              <w:szCs w:val="24"/>
              <w:vertAlign w:val="superscript"/>
            </w:rPr>
            <w:t>[12]</w:t>
          </w:r>
          <w:r>
            <w:rPr>
              <w:rFonts w:ascii="Times New Roman" w:hAnsi="Times New Roman" w:eastAsia="SimSun"/>
              <w:sz w:val="24"/>
              <w:szCs w:val="24"/>
            </w:rPr>
            <w:fldChar w:fldCharType="end"/>
          </w:r>
        </w:sdtContent>
      </w:sdt>
      <w:r>
        <w:rPr>
          <w:rFonts w:ascii="Times New Roman" w:hAnsi="Times New Roman" w:eastAsia="SimSun"/>
          <w:sz w:val="24"/>
          <w:szCs w:val="24"/>
        </w:rPr>
        <w:t xml:space="preserve">. Setiap filter akan mengidentifikasi pola atau fitur-fitur tertentu pada citra dengan mengalikan nilai-nilai piksel pada citra dengan nilai bobot pada filter. Proses konvolusi ini menghasilkan peta fitur </w:t>
      </w:r>
      <w:r>
        <w:rPr>
          <w:rFonts w:ascii="Times New Roman" w:hAnsi="Times New Roman" w:eastAsia="SimSun"/>
          <w:i/>
          <w:iCs/>
          <w:sz w:val="24"/>
          <w:szCs w:val="24"/>
        </w:rPr>
        <w:t>(feature map)</w:t>
      </w:r>
      <w:sdt>
        <w:sdtPr>
          <w:rPr>
            <w:rFonts w:ascii="Times New Roman" w:hAnsi="Times New Roman" w:eastAsia="SimSun"/>
            <w:i/>
            <w:iCs/>
            <w:sz w:val="24"/>
            <w:szCs w:val="24"/>
          </w:rPr>
          <w:id w:val="-1408680364"/>
        </w:sdtPr>
        <w:sdtEndPr>
          <w:rPr>
            <w:rFonts w:ascii="Times New Roman" w:hAnsi="Times New Roman" w:eastAsia="SimSun"/>
            <w:i/>
            <w:iCs/>
            <w:sz w:val="24"/>
            <w:szCs w:val="24"/>
          </w:rPr>
        </w:sdtEndPr>
        <w:sdtContent>
          <w:r>
            <w:rPr>
              <w:rFonts w:ascii="Times New Roman" w:hAnsi="Times New Roman" w:eastAsia="SimSun"/>
              <w:i/>
              <w:iCs/>
              <w:sz w:val="24"/>
              <w:szCs w:val="24"/>
            </w:rPr>
            <w:fldChar w:fldCharType="begin"/>
          </w:r>
          <w:r>
            <w:rPr>
              <w:rFonts w:ascii="Times New Roman" w:hAnsi="Times New Roman" w:eastAsia="SimSun"/>
              <w:i/>
              <w:iCs/>
              <w:sz w:val="24"/>
              <w:szCs w:val="24"/>
            </w:rPr>
            <w:instrText xml:space="preserve"> CITATION BSu20 \l 1033 </w:instrText>
          </w:r>
          <w:r>
            <w:rPr>
              <w:rFonts w:ascii="Times New Roman" w:hAnsi="Times New Roman" w:eastAsia="SimSun"/>
              <w:i/>
              <w:iCs/>
              <w:sz w:val="24"/>
              <w:szCs w:val="24"/>
            </w:rPr>
            <w:fldChar w:fldCharType="separate"/>
          </w:r>
          <w:r>
            <w:rPr>
              <w:rFonts w:ascii="Times New Roman" w:hAnsi="Times New Roman" w:eastAsia="SimSun"/>
              <w:i/>
              <w:iCs/>
              <w:sz w:val="24"/>
              <w:szCs w:val="24"/>
            </w:rPr>
            <w:t xml:space="preserve"> </w:t>
          </w:r>
          <w:r>
            <w:rPr>
              <w:rFonts w:ascii="Times New Roman" w:hAnsi="Times New Roman" w:eastAsia="SimSun"/>
              <w:sz w:val="24"/>
              <w:szCs w:val="24"/>
              <w:vertAlign w:val="superscript"/>
            </w:rPr>
            <w:t>[1</w:t>
          </w:r>
          <w:r>
            <w:rPr>
              <w:rFonts w:hint="default" w:ascii="Times New Roman" w:hAnsi="Times New Roman" w:eastAsia="SimSun"/>
              <w:sz w:val="24"/>
              <w:szCs w:val="24"/>
              <w:vertAlign w:val="superscript"/>
              <w:lang w:val="en-US"/>
            </w:rPr>
            <w:t>2</w:t>
          </w:r>
          <w:r>
            <w:rPr>
              <w:rFonts w:ascii="Times New Roman" w:hAnsi="Times New Roman" w:eastAsia="SimSun"/>
              <w:sz w:val="24"/>
              <w:szCs w:val="24"/>
              <w:vertAlign w:val="superscript"/>
            </w:rPr>
            <w:t>]</w:t>
          </w:r>
          <w:r>
            <w:rPr>
              <w:rFonts w:ascii="Times New Roman" w:hAnsi="Times New Roman" w:eastAsia="SimSun"/>
              <w:i/>
              <w:iCs/>
              <w:sz w:val="24"/>
              <w:szCs w:val="24"/>
            </w:rPr>
            <w:fldChar w:fldCharType="end"/>
          </w:r>
        </w:sdtContent>
      </w:sdt>
      <w:r>
        <w:rPr>
          <w:rFonts w:ascii="Times New Roman" w:hAnsi="Times New Roman" w:eastAsia="SimSun"/>
          <w:sz w:val="24"/>
          <w:szCs w:val="24"/>
        </w:rPr>
        <w:t>.</w:t>
      </w:r>
    </w:p>
    <w:p>
      <w:pPr>
        <w:tabs>
          <w:tab w:val="left" w:pos="0"/>
        </w:tabs>
        <w:ind w:left="1430" w:leftChars="715" w:firstLine="720" w:firstLineChars="300"/>
        <w:rPr>
          <w:rFonts w:hint="default" w:ascii="Times New Roman" w:hAnsi="Times New Roman" w:eastAsia="SimSun"/>
          <w:sz w:val="24"/>
          <w:szCs w:val="24"/>
          <w:lang w:val="en-US"/>
        </w:rPr>
      </w:pPr>
      <w:r>
        <w:rPr>
          <w:rFonts w:ascii="Times New Roman" w:hAnsi="Times New Roman" w:eastAsia="SimSun"/>
          <w:sz w:val="24"/>
          <w:szCs w:val="24"/>
        </w:rPr>
        <w:t xml:space="preserve">Filter atau </w:t>
      </w:r>
      <w:r>
        <w:rPr>
          <w:rFonts w:ascii="Times New Roman" w:hAnsi="Times New Roman" w:eastAsia="SimSun"/>
          <w:i/>
          <w:iCs/>
          <w:sz w:val="24"/>
          <w:szCs w:val="24"/>
        </w:rPr>
        <w:t xml:space="preserve">kernel </w:t>
      </w:r>
      <w:r>
        <w:rPr>
          <w:rFonts w:ascii="Times New Roman" w:hAnsi="Times New Roman" w:eastAsia="SimSun"/>
          <w:sz w:val="24"/>
          <w:szCs w:val="24"/>
        </w:rPr>
        <w:t xml:space="preserve">ini dapat disesuaikan sesuai dengan kebutuhan. Penting untuk diingat bahwa semakin banyak filter yang digunakan, semakin banyak fitur abstrak yang dapat diidentifikasi dan tentunya akan membuat pada tahapan </w:t>
      </w:r>
      <w:r>
        <w:rPr>
          <w:rFonts w:ascii="Times New Roman" w:hAnsi="Times New Roman" w:eastAsia="SimSun"/>
          <w:i/>
          <w:iCs/>
          <w:sz w:val="24"/>
          <w:szCs w:val="24"/>
        </w:rPr>
        <w:t xml:space="preserve">dense layer </w:t>
      </w:r>
      <w:r>
        <w:rPr>
          <w:rFonts w:ascii="Times New Roman" w:hAnsi="Times New Roman" w:eastAsia="SimSun"/>
          <w:sz w:val="24"/>
          <w:szCs w:val="24"/>
        </w:rPr>
        <w:t xml:space="preserve">mempermudah dalam mengenali pola. Namun, peningkatkan jumlah filter juga dapat meningkatkan beban komputasi, dan bahkan berpotensi menyebabkan </w:t>
      </w:r>
      <w:r>
        <w:rPr>
          <w:rFonts w:ascii="Times New Roman" w:hAnsi="Times New Roman" w:eastAsia="SimSun"/>
          <w:i/>
          <w:iCs/>
          <w:sz w:val="24"/>
          <w:szCs w:val="24"/>
        </w:rPr>
        <w:t>overfitting</w:t>
      </w:r>
      <w:r>
        <w:rPr>
          <w:rFonts w:ascii="Times New Roman" w:hAnsi="Times New Roman" w:eastAsia="SimSun"/>
          <w:sz w:val="24"/>
          <w:szCs w:val="24"/>
        </w:rPr>
        <w:t>.</w:t>
      </w:r>
      <w:r>
        <w:rPr>
          <w:rFonts w:hint="default" w:ascii="Times New Roman" w:hAnsi="Times New Roman" w:eastAsia="SimSun"/>
          <w:sz w:val="24"/>
          <w:szCs w:val="24"/>
          <w:lang w:val="en-US"/>
        </w:rPr>
        <w:t xml:space="preserve"> </w:t>
      </w:r>
      <w:r>
        <w:rPr>
          <w:rFonts w:hint="default" w:ascii="Times New Roman" w:hAnsi="Times New Roman" w:eastAsia="SimSun"/>
          <w:sz w:val="24"/>
          <w:szCs w:val="24"/>
          <w:vertAlign w:val="superscript"/>
          <w:lang w:val="en-US"/>
        </w:rPr>
        <w:t>[1]</w:t>
      </w:r>
    </w:p>
    <w:p>
      <w:pPr>
        <w:tabs>
          <w:tab w:val="left" w:pos="0"/>
        </w:tabs>
        <w:ind w:left="1430" w:leftChars="715" w:firstLine="720" w:firstLineChars="300"/>
        <w:rPr>
          <w:rFonts w:ascii="Times New Roman" w:hAnsi="Times New Roman" w:eastAsia="SimSun"/>
          <w:sz w:val="24"/>
          <w:szCs w:val="24"/>
        </w:rPr>
      </w:pPr>
      <w:r>
        <w:rPr>
          <w:rFonts w:ascii="Times New Roman" w:hAnsi="Times New Roman" w:eastAsia="SimSun"/>
          <w:sz w:val="24"/>
          <w:szCs w:val="24"/>
        </w:rPr>
        <w:t xml:space="preserve">Setelah filter bergerak melintasi seluruh gambar, hasil konvolusi tersebut akan lebih baik jika diikuti oleh fungsi aktivasi </w:t>
      </w:r>
      <w:r>
        <w:rPr>
          <w:rFonts w:ascii="Times New Roman" w:hAnsi="Times New Roman" w:eastAsia="SimSun"/>
          <w:i/>
          <w:iCs/>
          <w:sz w:val="24"/>
          <w:szCs w:val="24"/>
        </w:rPr>
        <w:t>ReLU</w:t>
      </w:r>
      <w:r>
        <w:rPr>
          <w:rFonts w:ascii="Times New Roman" w:hAnsi="Times New Roman" w:eastAsia="SimSun"/>
          <w:sz w:val="24"/>
          <w:szCs w:val="24"/>
        </w:rPr>
        <w:t>. Fungsi ini memetakan nilai-nilai piksel negatif menjadi 0 dan mempertahankan nilai positif. Hal ini membantu dalam menghadirkan non-linearitas dan pemodelan fitur-fitur yang lebih komplek</w:t>
      </w:r>
      <w:r>
        <w:rPr>
          <w:rFonts w:hint="default" w:ascii="Times New Roman" w:hAnsi="Times New Roman" w:eastAsia="SimSun"/>
          <w:sz w:val="24"/>
          <w:szCs w:val="24"/>
          <w:lang w:val="en-US"/>
        </w:rPr>
        <w:t xml:space="preserve">s </w:t>
      </w:r>
      <w:r>
        <w:rPr>
          <w:rFonts w:hint="default" w:ascii="Times New Roman" w:hAnsi="Times New Roman" w:eastAsia="SimSun"/>
          <w:sz w:val="24"/>
          <w:szCs w:val="24"/>
          <w:vertAlign w:val="superscript"/>
          <w:lang w:val="en-US"/>
        </w:rPr>
        <w:t>[1]</w:t>
      </w:r>
      <w:r>
        <w:rPr>
          <w:rFonts w:ascii="Times New Roman" w:hAnsi="Times New Roman" w:eastAsia="SimSun"/>
          <w:sz w:val="24"/>
          <w:szCs w:val="24"/>
        </w:rPr>
        <w:t xml:space="preserve">. Untuk lebih memahami visualisasi konsep </w:t>
      </w:r>
      <w:r>
        <w:rPr>
          <w:rFonts w:ascii="Times New Roman" w:hAnsi="Times New Roman" w:eastAsia="SimSun"/>
          <w:i/>
          <w:iCs/>
          <w:sz w:val="24"/>
          <w:szCs w:val="24"/>
        </w:rPr>
        <w:t>ReLU</w:t>
      </w:r>
      <w:r>
        <w:rPr>
          <w:rFonts w:ascii="Times New Roman" w:hAnsi="Times New Roman" w:eastAsia="SimSun"/>
          <w:sz w:val="24"/>
          <w:szCs w:val="24"/>
        </w:rPr>
        <w:t>, dapat dilihat pada gambar di bawah ini.</w:t>
      </w:r>
    </w:p>
    <w:p>
      <w:pPr>
        <w:pStyle w:val="23"/>
        <w:keepNext w:val="0"/>
        <w:keepLines w:val="0"/>
        <w:pageBreakBefore w:val="0"/>
        <w:widowControl/>
        <w:tabs>
          <w:tab w:val="left" w:pos="0"/>
        </w:tabs>
        <w:kinsoku/>
        <w:wordWrap/>
        <w:overflowPunct/>
        <w:topLinePunct w:val="0"/>
        <w:autoSpaceDE/>
        <w:autoSpaceDN/>
        <w:bidi w:val="0"/>
        <w:adjustRightInd/>
        <w:snapToGrid/>
        <w:ind w:left="0" w:leftChars="0" w:firstLine="0" w:firstLineChars="0"/>
        <w:jc w:val="both"/>
        <w:textAlignment w:val="auto"/>
        <w:rPr>
          <w:rFonts w:ascii="Times New Roman" w:hAnsi="Times New Roman" w:eastAsia="SimSun"/>
          <w:color w:val="FFFFFF" w:themeColor="background1"/>
          <w:sz w:val="24"/>
          <w:szCs w:val="24"/>
          <w14:textFill>
            <w14:solidFill>
              <w14:schemeClr w14:val="bg1"/>
            </w14:solidFill>
          </w14:textFill>
        </w:rPr>
      </w:pPr>
      <w:r>
        <w:rPr>
          <w:color w:val="FFFFFF" w:themeColor="background1"/>
          <w:sz w:val="24"/>
          <w14:textFill>
            <w14:solidFill>
              <w14:schemeClr w14:val="bg1"/>
            </w14:solidFill>
          </w14:textFill>
        </w:rPr>
        <mc:AlternateContent>
          <mc:Choice Requires="wps">
            <w:drawing>
              <wp:anchor distT="0" distB="0" distL="114300" distR="114300" simplePos="0" relativeHeight="251682816" behindDoc="0" locked="0" layoutInCell="1" allowOverlap="1">
                <wp:simplePos x="0" y="0"/>
                <wp:positionH relativeFrom="column">
                  <wp:posOffset>2009140</wp:posOffset>
                </wp:positionH>
                <wp:positionV relativeFrom="paragraph">
                  <wp:posOffset>929005</wp:posOffset>
                </wp:positionV>
                <wp:extent cx="2108200" cy="276860"/>
                <wp:effectExtent l="0" t="0" r="0" b="0"/>
                <wp:wrapNone/>
                <wp:docPr id="32" name="Text Box 32"/>
                <wp:cNvGraphicFramePr/>
                <a:graphic xmlns:a="http://schemas.openxmlformats.org/drawingml/2006/main">
                  <a:graphicData uri="http://schemas.microsoft.com/office/word/2010/wordprocessingShape">
                    <wps:wsp>
                      <wps:cNvSpPr txBox="1"/>
                      <wps:spPr>
                        <a:xfrm>
                          <a:off x="3707130" y="10437495"/>
                          <a:ext cx="2108200" cy="276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left"/>
                            </w:pPr>
                            <w:r>
                              <w:rPr>
                                <w:rFonts w:hint="default" w:ascii="Times New Roman" w:hAnsi="Times New Roman" w:cs="Times New Roman"/>
                                <w:sz w:val="18"/>
                                <w:szCs w:val="18"/>
                                <w:lang w:val="en-US"/>
                              </w:rPr>
                              <w:t>Fig. 15 Visualisasi Perhitungan  ReLU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8.2pt;margin-top:73.15pt;height:21.8pt;width:166pt;z-index:251682816;mso-width-relative:page;mso-height-relative:page;" filled="f" stroked="f" coordsize="21600,21600" o:gfxdata="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3tA7LbAAAACwEAAA8AAAAAAAAAAQAgAAAAIgAAAGRy&#10;cy9kb3ducmV2LnhtbFBLAQIUABQAAAAIAIdO4kCvMOXKOwIAAHQEAAAOAAAAAAAAAAEAIAAAACoB&#10;AABkcnMvZTJvRG9jLnhtbFBLBQYAAAAABgAGAFkBAADXBQAAAAA=&#10;">
                <v:fill on="f" focussize="0,0"/>
                <v:stroke on="f" weight="0.5pt"/>
                <v:imagedata o:title=""/>
                <o:lock v:ext="edit" aspectratio="f"/>
                <v:textbox>
                  <w:txbxContent>
                    <w:p>
                      <w:pPr>
                        <w:ind w:left="0" w:leftChars="0" w:firstLine="0" w:firstLineChars="0"/>
                        <w:jc w:val="left"/>
                      </w:pPr>
                      <w:r>
                        <w:rPr>
                          <w:rFonts w:hint="default" w:ascii="Times New Roman" w:hAnsi="Times New Roman" w:cs="Times New Roman"/>
                          <w:sz w:val="18"/>
                          <w:szCs w:val="18"/>
                          <w:lang w:val="en-US"/>
                        </w:rPr>
                        <w:t>Fig. 15 Visualisasi Perhitungan  ReLU</w:t>
                      </w:r>
                    </w:p>
                  </w:txbxContent>
                </v:textbox>
              </v:shape>
            </w:pict>
          </mc:Fallback>
        </mc:AlternateContent>
      </w:r>
      <w:r>
        <w:rPr>
          <w:sz w:val="24"/>
        </w:rPr>
        <w:drawing>
          <wp:anchor distT="0" distB="0" distL="114300" distR="114300" simplePos="0" relativeHeight="251681792" behindDoc="0" locked="0" layoutInCell="1" allowOverlap="1">
            <wp:simplePos x="0" y="0"/>
            <wp:positionH relativeFrom="column">
              <wp:posOffset>2208530</wp:posOffset>
            </wp:positionH>
            <wp:positionV relativeFrom="paragraph">
              <wp:posOffset>55880</wp:posOffset>
            </wp:positionV>
            <wp:extent cx="1745615" cy="895350"/>
            <wp:effectExtent l="0" t="0" r="6985" b="0"/>
            <wp:wrapNone/>
            <wp:docPr id="81" name="Picture 81" descr="relu_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relu_activation"/>
                    <pic:cNvPicPr>
                      <a:picLocks noChangeAspect="1"/>
                    </pic:cNvPicPr>
                  </pic:nvPicPr>
                  <pic:blipFill>
                    <a:blip r:embed="rId33"/>
                    <a:stretch>
                      <a:fillRect/>
                    </a:stretch>
                  </pic:blipFill>
                  <pic:spPr>
                    <a:xfrm>
                      <a:off x="3564890" y="9290050"/>
                      <a:ext cx="1745615" cy="895350"/>
                    </a:xfrm>
                    <a:prstGeom prst="rect">
                      <a:avLst/>
                    </a:prstGeom>
                  </pic:spPr>
                </pic:pic>
              </a:graphicData>
            </a:graphic>
          </wp:anchor>
        </w:drawing>
      </w:r>
      <w:r>
        <w:rPr>
          <w:color w:val="FFFFFF" w:themeColor="background1"/>
          <w14:textFill>
            <w14:solidFill>
              <w14:schemeClr w14:val="bg1"/>
            </w14:solidFill>
          </w14:textFill>
        </w:rPr>
        <w:t xml:space="preserve">Fig. </w:t>
      </w: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SEQ Fig. \* ARABIC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15</w:t>
      </w:r>
      <w:r>
        <w:rPr>
          <w:color w:val="FFFFFF" w:themeColor="background1"/>
          <w14:textFill>
            <w14:solidFill>
              <w14:schemeClr w14:val="bg1"/>
            </w14:solidFill>
          </w14:textFill>
        </w:rPr>
        <w:fldChar w:fldCharType="end"/>
      </w:r>
      <w:bookmarkStart w:id="86" w:name="_Toc17132"/>
      <w:bookmarkEnd w:id="86"/>
    </w:p>
    <w:p>
      <w:pPr>
        <w:keepNext w:val="0"/>
        <w:keepLines w:val="0"/>
        <w:pageBreakBefore w:val="0"/>
        <w:widowControl/>
        <w:numPr>
          <w:ilvl w:val="0"/>
          <w:numId w:val="16"/>
        </w:numPr>
        <w:tabs>
          <w:tab w:val="left" w:pos="0"/>
          <w:tab w:val="clear" w:pos="425"/>
        </w:tabs>
        <w:kinsoku/>
        <w:wordWrap/>
        <w:overflowPunct/>
        <w:topLinePunct w:val="0"/>
        <w:autoSpaceDE/>
        <w:autoSpaceDN/>
        <w:bidi w:val="0"/>
        <w:adjustRightInd/>
        <w:snapToGrid/>
        <w:spacing w:before="181" w:beforeLines="50"/>
        <w:ind w:left="1563" w:leftChars="569" w:hanging="425"/>
        <w:textAlignment w:val="auto"/>
        <w:rPr>
          <w:rFonts w:ascii="Times New Roman" w:hAnsi="Times New Roman" w:eastAsia="SimSun"/>
          <w:sz w:val="24"/>
          <w:szCs w:val="24"/>
        </w:rPr>
      </w:pPr>
      <w:r>
        <w:rPr>
          <w:rFonts w:ascii="Times New Roman" w:hAnsi="Times New Roman" w:eastAsia="SimSun"/>
          <w:i/>
          <w:iCs/>
          <w:sz w:val="24"/>
          <w:szCs w:val="24"/>
        </w:rPr>
        <w:t>Pooling</w:t>
      </w:r>
    </w:p>
    <w:p>
      <w:pPr>
        <w:keepNext w:val="0"/>
        <w:keepLines w:val="0"/>
        <w:pageBreakBefore w:val="0"/>
        <w:widowControl/>
        <w:numPr>
          <w:ilvl w:val="0"/>
          <w:numId w:val="0"/>
        </w:numPr>
        <w:tabs>
          <w:tab w:val="left" w:pos="0"/>
        </w:tabs>
        <w:kinsoku/>
        <w:wordWrap/>
        <w:overflowPunct/>
        <w:topLinePunct w:val="0"/>
        <w:autoSpaceDE/>
        <w:autoSpaceDN/>
        <w:bidi w:val="0"/>
        <w:adjustRightInd/>
        <w:snapToGrid/>
        <w:ind w:left="1430" w:leftChars="715"/>
        <w:jc w:val="center"/>
        <w:textAlignment w:val="auto"/>
        <w:rPr>
          <w:rFonts w:hint="default" w:ascii="Times New Roman" w:hAnsi="Times New Roman" w:eastAsia="SimSun"/>
          <w:sz w:val="24"/>
          <w:szCs w:val="24"/>
          <w:lang w:val="en-US"/>
        </w:rPr>
      </w:pPr>
      <w:r>
        <w:rPr>
          <w:rFonts w:hint="default" w:ascii="Times New Roman" w:hAnsi="Times New Roman" w:eastAsia="SimSun"/>
          <w:sz w:val="24"/>
          <w:szCs w:val="24"/>
          <w:lang w:val="en-US"/>
        </w:rPr>
        <w:drawing>
          <wp:inline distT="0" distB="0" distL="114300" distR="114300">
            <wp:extent cx="1328420" cy="941705"/>
            <wp:effectExtent l="0" t="0" r="5080" b="10795"/>
            <wp:docPr id="35" name="Picture 35" descr="Pooling-layer-operation-oproaches-1-Pooling-layers-For-the-function-of-decreasing-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ooling-layer-operation-oproaches-1-Pooling-layers-For-the-function-of-decreasing-the"/>
                    <pic:cNvPicPr>
                      <a:picLocks noChangeAspect="1"/>
                    </pic:cNvPicPr>
                  </pic:nvPicPr>
                  <pic:blipFill>
                    <a:blip r:embed="rId34"/>
                    <a:stretch>
                      <a:fillRect/>
                    </a:stretch>
                  </pic:blipFill>
                  <pic:spPr>
                    <a:xfrm>
                      <a:off x="0" y="0"/>
                      <a:ext cx="1328420" cy="941705"/>
                    </a:xfrm>
                    <a:prstGeom prst="rect">
                      <a:avLst/>
                    </a:prstGeom>
                  </pic:spPr>
                </pic:pic>
              </a:graphicData>
            </a:graphic>
          </wp:inline>
        </w:drawing>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ind w:left="1430" w:leftChars="715"/>
        <w:jc w:val="center"/>
        <w:textAlignment w:val="auto"/>
        <w:rPr>
          <w:rFonts w:hint="default" w:ascii="Times New Roman" w:hAnsi="Times New Roman" w:eastAsia="SimSu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16</w:t>
      </w:r>
      <w:r>
        <w:rPr>
          <w:rFonts w:hint="default" w:ascii="Times New Roman" w:hAnsi="Times New Roman" w:cs="Times New Roman"/>
          <w:sz w:val="18"/>
          <w:szCs w:val="18"/>
        </w:rPr>
        <w:fldChar w:fldCharType="end"/>
      </w:r>
      <w:bookmarkStart w:id="87" w:name="_Toc19139"/>
      <w:r>
        <w:rPr>
          <w:rFonts w:hint="default" w:ascii="Times New Roman" w:hAnsi="Times New Roman" w:cs="Times New Roman"/>
          <w:sz w:val="18"/>
          <w:szCs w:val="18"/>
          <w:lang w:val="en-US"/>
        </w:rPr>
        <w:t xml:space="preserve"> Visualisasi Fungsi Pooling</w:t>
      </w:r>
      <w:bookmarkEnd w:id="87"/>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430" w:leftChars="715" w:firstLine="720" w:firstLineChars="300"/>
        <w:textAlignment w:val="auto"/>
        <w:rPr>
          <w:rFonts w:ascii="Times New Roman" w:hAnsi="Times New Roman" w:eastAsia="SimSun"/>
          <w:sz w:val="24"/>
          <w:szCs w:val="24"/>
        </w:rPr>
      </w:pPr>
      <w:r>
        <w:rPr>
          <w:rFonts w:ascii="Times New Roman" w:hAnsi="Times New Roman" w:eastAsia="SimSun"/>
          <w:sz w:val="24"/>
          <w:szCs w:val="24"/>
        </w:rPr>
        <w:t xml:space="preserve">Citra-citra fitur yang telah melalui lapisan konvolusi + aktifasi </w:t>
      </w:r>
      <w:r>
        <w:rPr>
          <w:rFonts w:ascii="Times New Roman" w:hAnsi="Times New Roman" w:eastAsia="SimSun"/>
          <w:i/>
          <w:iCs/>
          <w:sz w:val="24"/>
          <w:szCs w:val="24"/>
        </w:rPr>
        <w:t>ReLU</w:t>
      </w:r>
      <w:r>
        <w:rPr>
          <w:rFonts w:ascii="Times New Roman" w:hAnsi="Times New Roman" w:eastAsia="SimSun"/>
          <w:sz w:val="24"/>
          <w:szCs w:val="24"/>
        </w:rPr>
        <w:t xml:space="preserve">, selanjutkan akan melewati lapisan </w:t>
      </w:r>
      <w:r>
        <w:rPr>
          <w:rFonts w:ascii="Times New Roman" w:hAnsi="Times New Roman" w:eastAsia="SimSun"/>
          <w:i/>
          <w:iCs/>
          <w:sz w:val="24"/>
          <w:szCs w:val="24"/>
        </w:rPr>
        <w:t>pooling</w:t>
      </w:r>
      <w:r>
        <w:rPr>
          <w:rFonts w:ascii="Times New Roman" w:hAnsi="Times New Roman" w:eastAsia="SimSun"/>
          <w:sz w:val="24"/>
          <w:szCs w:val="24"/>
        </w:rPr>
        <w:t xml:space="preserve">. Pada lapisan ini, citra-citra fitur akan dikurangi ukurannya dengan melakukan operasi seperti mengambil nilai maksimum </w:t>
      </w:r>
      <w:r>
        <w:rPr>
          <w:rFonts w:ascii="Times New Roman" w:hAnsi="Times New Roman" w:eastAsia="SimSun"/>
          <w:i/>
          <w:iCs/>
          <w:sz w:val="24"/>
          <w:szCs w:val="24"/>
        </w:rPr>
        <w:t xml:space="preserve">(max pooling) </w:t>
      </w:r>
      <w:r>
        <w:rPr>
          <w:rFonts w:ascii="Times New Roman" w:hAnsi="Times New Roman" w:eastAsia="SimSun"/>
          <w:sz w:val="24"/>
          <w:szCs w:val="24"/>
        </w:rPr>
        <w:t xml:space="preserve">atau dengan mengambil nilai rata-rata </w:t>
      </w:r>
      <w:r>
        <w:rPr>
          <w:rFonts w:ascii="Times New Roman" w:hAnsi="Times New Roman" w:eastAsia="SimSun"/>
          <w:i/>
          <w:iCs/>
          <w:sz w:val="24"/>
          <w:szCs w:val="24"/>
        </w:rPr>
        <w:t>(average pooling)</w:t>
      </w:r>
      <w:r>
        <w:rPr>
          <w:rFonts w:ascii="Times New Roman" w:hAnsi="Times New Roman" w:eastAsia="SimSun"/>
          <w:sz w:val="24"/>
          <w:szCs w:val="24"/>
        </w:rPr>
        <w:t>.</w:t>
      </w:r>
      <w:r>
        <w:rPr>
          <w:rFonts w:ascii="Times New Roman" w:hAnsi="Times New Roman" w:eastAsia="SimSun"/>
          <w:sz w:val="24"/>
          <w:szCs w:val="24"/>
          <w:vertAlign w:val="superscript"/>
        </w:rPr>
        <w:fldChar w:fldCharType="begin"/>
      </w:r>
      <w:r>
        <w:rPr>
          <w:rFonts w:ascii="Times New Roman" w:hAnsi="Times New Roman" w:eastAsia="SimSun"/>
          <w:sz w:val="24"/>
          <w:szCs w:val="24"/>
          <w:vertAlign w:val="superscript"/>
        </w:rPr>
        <w:instrText xml:space="preserve"> CITATION BSu20 \l 1033 </w:instrText>
      </w:r>
      <w:r>
        <w:rPr>
          <w:rFonts w:ascii="Times New Roman" w:hAnsi="Times New Roman" w:eastAsia="SimSun"/>
          <w:sz w:val="24"/>
          <w:szCs w:val="24"/>
          <w:vertAlign w:val="superscript"/>
        </w:rPr>
        <w:fldChar w:fldCharType="separate"/>
      </w:r>
      <w:r>
        <w:rPr>
          <w:rFonts w:ascii="Times New Roman" w:hAnsi="Times New Roman" w:eastAsia="SimSun"/>
          <w:sz w:val="24"/>
          <w:szCs w:val="24"/>
          <w:vertAlign w:val="superscript"/>
        </w:rPr>
        <w:t xml:space="preserve"> [13]</w:t>
      </w:r>
      <w:r>
        <w:rPr>
          <w:rFonts w:ascii="Times New Roman" w:hAnsi="Times New Roman" w:eastAsia="SimSun"/>
          <w:sz w:val="24"/>
          <w:szCs w:val="24"/>
          <w:vertAlign w:val="superscript"/>
        </w:rPr>
        <w:fldChar w:fldCharType="end"/>
      </w:r>
    </w:p>
    <w:p>
      <w:pPr>
        <w:numPr>
          <w:ilvl w:val="0"/>
          <w:numId w:val="16"/>
        </w:numPr>
        <w:tabs>
          <w:tab w:val="left" w:pos="0"/>
          <w:tab w:val="clear" w:pos="425"/>
        </w:tabs>
        <w:ind w:left="1138" w:leftChars="569"/>
        <w:rPr>
          <w:rFonts w:ascii="Times New Roman" w:hAnsi="Times New Roman" w:eastAsia="SimSun"/>
          <w:sz w:val="24"/>
          <w:szCs w:val="24"/>
        </w:rPr>
      </w:pPr>
      <w:r>
        <w:rPr>
          <w:rFonts w:ascii="Times New Roman" w:hAnsi="Times New Roman" w:eastAsia="SimSun"/>
          <w:i/>
          <w:iCs/>
          <w:sz w:val="24"/>
          <w:szCs w:val="24"/>
        </w:rPr>
        <w:t>Flatten</w:t>
      </w:r>
    </w:p>
    <w:p>
      <w:pPr>
        <w:tabs>
          <w:tab w:val="left" w:pos="0"/>
        </w:tabs>
        <w:ind w:left="1430" w:leftChars="715"/>
        <w:jc w:val="center"/>
        <w:rPr>
          <w:rFonts w:ascii="Times New Roman" w:hAnsi="Times New Roman" w:eastAsia="SimSun"/>
          <w:sz w:val="24"/>
          <w:szCs w:val="24"/>
        </w:rPr>
      </w:pPr>
      <w:r>
        <w:rPr>
          <w:rFonts w:ascii="Times New Roman" w:hAnsi="Times New Roman" w:eastAsia="SimSun"/>
          <w:sz w:val="24"/>
          <w:szCs w:val="24"/>
        </w:rPr>
        <w:drawing>
          <wp:inline distT="0" distB="0" distL="114300" distR="114300">
            <wp:extent cx="1482725" cy="906145"/>
            <wp:effectExtent l="0" t="0" r="3175" b="8255"/>
            <wp:docPr id="82" name="Picture 82" descr="flatte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flattening"/>
                    <pic:cNvPicPr>
                      <a:picLocks noChangeAspect="1"/>
                    </pic:cNvPicPr>
                  </pic:nvPicPr>
                  <pic:blipFill>
                    <a:blip r:embed="rId35"/>
                    <a:stretch>
                      <a:fillRect/>
                    </a:stretch>
                  </pic:blipFill>
                  <pic:spPr>
                    <a:xfrm>
                      <a:off x="0" y="0"/>
                      <a:ext cx="1482725" cy="906145"/>
                    </a:xfrm>
                    <a:prstGeom prst="rect">
                      <a:avLst/>
                    </a:prstGeom>
                  </pic:spPr>
                </pic:pic>
              </a:graphicData>
            </a:graphic>
          </wp:inline>
        </w:drawing>
      </w:r>
    </w:p>
    <w:p>
      <w:pPr>
        <w:pStyle w:val="23"/>
        <w:tabs>
          <w:tab w:val="left" w:pos="0"/>
        </w:tabs>
        <w:ind w:left="1430" w:leftChars="715"/>
        <w:jc w:val="center"/>
        <w:rPr>
          <w:rFonts w:hint="default" w:ascii="Times New Roman" w:hAnsi="Times New Roman" w:eastAsia="SimSu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17</w:t>
      </w:r>
      <w:r>
        <w:rPr>
          <w:rFonts w:hint="default" w:ascii="Times New Roman" w:hAnsi="Times New Roman" w:cs="Times New Roman"/>
          <w:sz w:val="18"/>
          <w:szCs w:val="18"/>
        </w:rPr>
        <w:fldChar w:fldCharType="end"/>
      </w:r>
      <w:bookmarkStart w:id="88" w:name="_Toc5566"/>
      <w:r>
        <w:rPr>
          <w:rFonts w:hint="default" w:ascii="Times New Roman" w:hAnsi="Times New Roman" w:cs="Times New Roman"/>
          <w:sz w:val="18"/>
          <w:szCs w:val="18"/>
          <w:lang w:val="en-US"/>
        </w:rPr>
        <w:t xml:space="preserve"> Visualisasi Fungsi Flatten</w:t>
      </w:r>
      <w:bookmarkEnd w:id="88"/>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430" w:leftChars="715" w:firstLine="720" w:firstLineChars="300"/>
        <w:textAlignment w:val="auto"/>
        <w:rPr>
          <w:rFonts w:ascii="Times New Roman" w:hAnsi="Times New Roman" w:eastAsia="SimSun"/>
          <w:sz w:val="24"/>
          <w:szCs w:val="24"/>
        </w:rPr>
      </w:pPr>
      <w:r>
        <w:rPr>
          <w:rFonts w:ascii="Times New Roman" w:hAnsi="Times New Roman" w:eastAsia="SimSun"/>
          <w:sz w:val="24"/>
          <w:szCs w:val="24"/>
        </w:rPr>
        <w:t xml:space="preserve">Setelah beberapa lapisan konvolusi dan </w:t>
      </w:r>
      <w:r>
        <w:rPr>
          <w:rFonts w:ascii="Times New Roman" w:hAnsi="Times New Roman" w:eastAsia="SimSun"/>
          <w:i/>
          <w:iCs/>
          <w:sz w:val="24"/>
          <w:szCs w:val="24"/>
        </w:rPr>
        <w:t xml:space="preserve">pooling </w:t>
      </w:r>
      <w:r>
        <w:rPr>
          <w:rFonts w:ascii="Times New Roman" w:hAnsi="Times New Roman" w:eastAsia="SimSun"/>
          <w:sz w:val="24"/>
          <w:szCs w:val="24"/>
        </w:rPr>
        <w:t xml:space="preserve">yang ditentukan, peta fitur akan di-flatten menjadi </w:t>
      </w:r>
      <w:r>
        <w:rPr>
          <w:rFonts w:ascii="Times New Roman" w:hAnsi="Times New Roman" w:eastAsia="SimSun"/>
          <w:i/>
          <w:iCs/>
          <w:sz w:val="24"/>
          <w:szCs w:val="24"/>
        </w:rPr>
        <w:t xml:space="preserve">vektor 1d </w:t>
      </w:r>
      <w:r>
        <w:rPr>
          <w:rFonts w:ascii="Times New Roman" w:hAnsi="Times New Roman" w:eastAsia="SimSun"/>
          <w:sz w:val="24"/>
          <w:szCs w:val="24"/>
        </w:rPr>
        <w:t xml:space="preserve">untuk dihubungkan dengan lapisan </w:t>
      </w:r>
      <w:r>
        <w:rPr>
          <w:rFonts w:ascii="Times New Roman" w:hAnsi="Times New Roman" w:eastAsia="SimSun"/>
          <w:i/>
          <w:iCs/>
          <w:sz w:val="24"/>
          <w:szCs w:val="24"/>
        </w:rPr>
        <w:t xml:space="preserve">Dense </w:t>
      </w:r>
      <w:r>
        <w:rPr>
          <w:rFonts w:ascii="Times New Roman" w:hAnsi="Times New Roman" w:eastAsia="SimSun"/>
          <w:sz w:val="24"/>
          <w:szCs w:val="24"/>
        </w:rPr>
        <w:t xml:space="preserve">atau </w:t>
      </w:r>
      <w:r>
        <w:rPr>
          <w:rFonts w:ascii="Times New Roman" w:hAnsi="Times New Roman" w:eastAsia="SimSun"/>
          <w:i/>
          <w:iCs/>
          <w:sz w:val="24"/>
          <w:szCs w:val="24"/>
        </w:rPr>
        <w:t>Fully Connected Layer</w:t>
      </w:r>
      <w:r>
        <w:rPr>
          <w:rFonts w:ascii="Times New Roman" w:hAnsi="Times New Roman" w:eastAsia="SimSun"/>
          <w:sz w:val="24"/>
          <w:szCs w:val="24"/>
        </w:rPr>
        <w:t xml:space="preserve">. Hal ini diperlukan karena lapisan </w:t>
      </w:r>
      <w:r>
        <w:rPr>
          <w:rFonts w:ascii="Times New Roman" w:hAnsi="Times New Roman" w:eastAsia="SimSun"/>
          <w:i/>
          <w:iCs/>
          <w:sz w:val="24"/>
          <w:szCs w:val="24"/>
        </w:rPr>
        <w:t xml:space="preserve">Dense </w:t>
      </w:r>
      <w:r>
        <w:rPr>
          <w:rFonts w:ascii="Times New Roman" w:hAnsi="Times New Roman" w:eastAsia="SimSun"/>
          <w:sz w:val="24"/>
          <w:szCs w:val="24"/>
        </w:rPr>
        <w:t xml:space="preserve">membutuhkan input berupa </w:t>
      </w:r>
      <w:r>
        <w:rPr>
          <w:rFonts w:ascii="Times New Roman" w:hAnsi="Times New Roman" w:eastAsia="SimSun"/>
          <w:i/>
          <w:iCs/>
          <w:sz w:val="24"/>
          <w:szCs w:val="24"/>
        </w:rPr>
        <w:t>vektor</w:t>
      </w:r>
      <w:r>
        <w:rPr>
          <w:rFonts w:ascii="Times New Roman" w:hAnsi="Times New Roman" w:eastAsia="SimSun"/>
          <w:sz w:val="24"/>
          <w:szCs w:val="24"/>
        </w:rPr>
        <w:t xml:space="preserve">, bukan </w:t>
      </w:r>
      <w:r>
        <w:rPr>
          <w:rFonts w:ascii="Times New Roman" w:hAnsi="Times New Roman" w:eastAsia="SimSun"/>
          <w:i/>
          <w:iCs/>
          <w:sz w:val="24"/>
          <w:szCs w:val="24"/>
        </w:rPr>
        <w:t>matriks.</w:t>
      </w:r>
      <w:sdt>
        <w:sdtPr>
          <w:rPr>
            <w:rFonts w:ascii="Times New Roman" w:hAnsi="Times New Roman" w:eastAsia="SimSun"/>
            <w:i/>
            <w:iCs/>
            <w:sz w:val="24"/>
            <w:szCs w:val="24"/>
            <w:vertAlign w:val="superscript"/>
          </w:rPr>
          <w:id w:val="-96493420"/>
        </w:sdtPr>
        <w:sdtEndPr>
          <w:rPr>
            <w:rFonts w:ascii="Times New Roman" w:hAnsi="Times New Roman" w:eastAsia="SimSun"/>
            <w:i/>
            <w:iCs/>
            <w:sz w:val="24"/>
            <w:szCs w:val="24"/>
            <w:vertAlign w:val="superscript"/>
          </w:rPr>
        </w:sdtEndPr>
        <w:sdtContent>
          <w:r>
            <w:rPr>
              <w:rFonts w:ascii="Times New Roman" w:hAnsi="Times New Roman" w:eastAsia="SimSun"/>
              <w:i/>
              <w:iCs/>
              <w:sz w:val="24"/>
              <w:szCs w:val="24"/>
              <w:vertAlign w:val="superscript"/>
            </w:rPr>
            <w:fldChar w:fldCharType="begin"/>
          </w:r>
          <w:r>
            <w:rPr>
              <w:rFonts w:ascii="Times New Roman" w:hAnsi="Times New Roman" w:eastAsia="SimSun"/>
              <w:i/>
              <w:iCs/>
              <w:sz w:val="24"/>
              <w:szCs w:val="24"/>
              <w:vertAlign w:val="superscript"/>
            </w:rPr>
            <w:instrText xml:space="preserve"> CITATION BSu20 \l 1033 </w:instrText>
          </w:r>
          <w:r>
            <w:rPr>
              <w:rFonts w:ascii="Times New Roman" w:hAnsi="Times New Roman" w:eastAsia="SimSun"/>
              <w:i/>
              <w:iCs/>
              <w:sz w:val="24"/>
              <w:szCs w:val="24"/>
              <w:vertAlign w:val="superscript"/>
            </w:rPr>
            <w:fldChar w:fldCharType="separate"/>
          </w:r>
          <w:r>
            <w:rPr>
              <w:rFonts w:ascii="Times New Roman" w:hAnsi="Times New Roman" w:eastAsia="SimSun"/>
              <w:i/>
              <w:iCs/>
              <w:sz w:val="24"/>
              <w:szCs w:val="24"/>
              <w:vertAlign w:val="superscript"/>
            </w:rPr>
            <w:t xml:space="preserve"> </w:t>
          </w:r>
          <w:r>
            <w:rPr>
              <w:rFonts w:ascii="Times New Roman" w:hAnsi="Times New Roman" w:eastAsia="SimSun"/>
              <w:sz w:val="24"/>
              <w:szCs w:val="24"/>
              <w:vertAlign w:val="superscript"/>
            </w:rPr>
            <w:t>[13]</w:t>
          </w:r>
          <w:r>
            <w:rPr>
              <w:rFonts w:ascii="Times New Roman" w:hAnsi="Times New Roman" w:eastAsia="SimSun"/>
              <w:i/>
              <w:iCs/>
              <w:sz w:val="24"/>
              <w:szCs w:val="24"/>
              <w:vertAlign w:val="superscript"/>
            </w:rPr>
            <w:fldChar w:fldCharType="end"/>
          </w:r>
        </w:sdtContent>
      </w:sdt>
    </w:p>
    <w:p>
      <w:pPr>
        <w:tabs>
          <w:tab w:val="left" w:pos="0"/>
        </w:tabs>
        <w:ind w:left="1114" w:leftChars="557" w:firstLine="720" w:firstLineChars="300"/>
        <w:rPr>
          <w:rFonts w:hint="default" w:ascii="Times New Roman" w:hAnsi="Times New Roman" w:eastAsia="SimSun" w:cs="Times New Roman"/>
          <w:b/>
          <w:bCs/>
          <w:i/>
          <w:iCs/>
          <w:sz w:val="24"/>
          <w:szCs w:val="24"/>
          <w:lang w:val="en-US"/>
        </w:rPr>
        <w:sectPr>
          <w:headerReference r:id="rId7" w:type="default"/>
          <w:footerReference r:id="rId8" w:type="default"/>
          <w:pgSz w:w="11906" w:h="16838"/>
          <w:pgMar w:top="2268" w:right="1134" w:bottom="1417" w:left="2268" w:header="720" w:footer="720" w:gutter="0"/>
          <w:cols w:space="0" w:num="1"/>
          <w:docGrid w:linePitch="360" w:charSpace="0"/>
        </w:sectPr>
      </w:pPr>
      <w:r>
        <w:rPr>
          <w:rFonts w:ascii="Times New Roman" w:hAnsi="Times New Roman" w:eastAsia="SimSun"/>
          <w:sz w:val="24"/>
          <w:szCs w:val="24"/>
        </w:rPr>
        <w:t xml:space="preserve">Setelah melalui tahap-tahap sebelumnya, hasilnya akan dikirimkan ke lapisan </w:t>
      </w:r>
      <w:r>
        <w:rPr>
          <w:rFonts w:ascii="Times New Roman" w:hAnsi="Times New Roman" w:eastAsia="SimSun"/>
          <w:i/>
          <w:iCs/>
          <w:sz w:val="24"/>
          <w:szCs w:val="24"/>
        </w:rPr>
        <w:t xml:space="preserve">Fully Connected </w:t>
      </w:r>
      <w:r>
        <w:rPr>
          <w:rFonts w:ascii="Times New Roman" w:hAnsi="Times New Roman" w:eastAsia="SimSun"/>
          <w:sz w:val="24"/>
          <w:szCs w:val="24"/>
        </w:rPr>
        <w:t xml:space="preserve">atau </w:t>
      </w:r>
      <w:r>
        <w:rPr>
          <w:rFonts w:ascii="Times New Roman" w:hAnsi="Times New Roman" w:eastAsia="SimSun"/>
          <w:i/>
          <w:iCs/>
          <w:sz w:val="24"/>
          <w:szCs w:val="24"/>
        </w:rPr>
        <w:t xml:space="preserve">Dense Layer </w:t>
      </w:r>
      <w:r>
        <w:rPr>
          <w:rFonts w:ascii="Times New Roman" w:hAnsi="Times New Roman" w:eastAsia="SimSun"/>
          <w:sz w:val="24"/>
          <w:szCs w:val="24"/>
        </w:rPr>
        <w:t xml:space="preserve">atau </w:t>
      </w:r>
      <w:r>
        <w:rPr>
          <w:rFonts w:ascii="Times New Roman" w:hAnsi="Times New Roman" w:eastAsia="SimSun"/>
          <w:i/>
          <w:iCs/>
          <w:sz w:val="24"/>
          <w:szCs w:val="24"/>
        </w:rPr>
        <w:t xml:space="preserve">Artificial Neural Network (ANN) </w:t>
      </w:r>
      <w:r>
        <w:rPr>
          <w:rFonts w:ascii="Times New Roman" w:hAnsi="Times New Roman" w:eastAsia="SimSun"/>
          <w:sz w:val="24"/>
          <w:szCs w:val="24"/>
        </w:rPr>
        <w:t xml:space="preserve">sebagai input dari fungsi </w:t>
      </w:r>
      <w:r>
        <w:rPr>
          <w:rFonts w:ascii="Times New Roman" w:hAnsi="Times New Roman" w:eastAsia="SimSun"/>
          <w:i/>
          <w:iCs/>
          <w:sz w:val="24"/>
          <w:szCs w:val="24"/>
        </w:rPr>
        <w:t xml:space="preserve">flatten </w:t>
      </w:r>
      <w:r>
        <w:rPr>
          <w:rFonts w:ascii="Times New Roman" w:hAnsi="Times New Roman" w:eastAsia="SimSun"/>
          <w:sz w:val="24"/>
          <w:szCs w:val="24"/>
        </w:rPr>
        <w:t>sebelumnya</w:t>
      </w:r>
      <w:r>
        <w:rPr>
          <w:rFonts w:ascii="Times New Roman" w:hAnsi="Times New Roman" w:eastAsia="SimSun"/>
          <w:sz w:val="24"/>
          <w:szCs w:val="24"/>
          <w:vertAlign w:val="superscript"/>
        </w:rPr>
        <w:fldChar w:fldCharType="begin"/>
      </w:r>
      <w:r>
        <w:rPr>
          <w:rFonts w:ascii="Times New Roman" w:hAnsi="Times New Roman" w:eastAsia="SimSun"/>
          <w:sz w:val="24"/>
          <w:szCs w:val="24"/>
          <w:vertAlign w:val="superscript"/>
        </w:rPr>
        <w:instrText xml:space="preserve"> CITATION BSu20 \l 1033 </w:instrText>
      </w:r>
      <w:r>
        <w:rPr>
          <w:rFonts w:ascii="Times New Roman" w:hAnsi="Times New Roman" w:eastAsia="SimSun"/>
          <w:sz w:val="24"/>
          <w:szCs w:val="24"/>
          <w:vertAlign w:val="superscript"/>
        </w:rPr>
        <w:fldChar w:fldCharType="separate"/>
      </w:r>
      <w:r>
        <w:rPr>
          <w:rFonts w:ascii="Times New Roman" w:hAnsi="Times New Roman" w:eastAsia="SimSun"/>
          <w:sz w:val="24"/>
          <w:szCs w:val="24"/>
          <w:vertAlign w:val="superscript"/>
        </w:rPr>
        <w:t xml:space="preserve"> [13]</w:t>
      </w:r>
      <w:r>
        <w:rPr>
          <w:rFonts w:ascii="Times New Roman" w:hAnsi="Times New Roman" w:eastAsia="SimSun"/>
          <w:sz w:val="24"/>
          <w:szCs w:val="24"/>
          <w:vertAlign w:val="superscript"/>
        </w:rPr>
        <w:fldChar w:fldCharType="end"/>
      </w:r>
      <w:r>
        <w:rPr>
          <w:rFonts w:ascii="Times New Roman" w:hAnsi="Times New Roman" w:eastAsia="SimSun"/>
          <w:sz w:val="24"/>
          <w:szCs w:val="24"/>
        </w:rPr>
        <w:t xml:space="preserve">. Dalam praktiknya, konfigurasi </w:t>
      </w:r>
      <w:r>
        <w:rPr>
          <w:rFonts w:ascii="Times New Roman" w:hAnsi="Times New Roman" w:eastAsia="SimSun"/>
          <w:i/>
          <w:iCs/>
          <w:sz w:val="24"/>
          <w:szCs w:val="24"/>
        </w:rPr>
        <w:t xml:space="preserve">CNN </w:t>
      </w:r>
      <w:r>
        <w:rPr>
          <w:rFonts w:ascii="Times New Roman" w:hAnsi="Times New Roman" w:eastAsia="SimSun"/>
          <w:sz w:val="24"/>
          <w:szCs w:val="24"/>
        </w:rPr>
        <w:t xml:space="preserve">akan bervariasi. Jumlah lapisan konvolusi, filter, dan </w:t>
      </w:r>
      <w:r>
        <w:rPr>
          <w:rFonts w:ascii="Times New Roman" w:hAnsi="Times New Roman" w:eastAsia="SimSun"/>
          <w:i/>
          <w:iCs/>
          <w:sz w:val="24"/>
          <w:szCs w:val="24"/>
        </w:rPr>
        <w:t xml:space="preserve">neuron </w:t>
      </w:r>
      <w:r>
        <w:rPr>
          <w:rFonts w:ascii="Times New Roman" w:hAnsi="Times New Roman" w:eastAsia="SimSun"/>
          <w:sz w:val="24"/>
          <w:szCs w:val="24"/>
        </w:rPr>
        <w:t xml:space="preserve">pada lapisan </w:t>
      </w:r>
      <w:r>
        <w:rPr>
          <w:rFonts w:ascii="Times New Roman" w:hAnsi="Times New Roman" w:eastAsia="SimSun"/>
          <w:i/>
          <w:iCs/>
          <w:sz w:val="24"/>
          <w:szCs w:val="24"/>
        </w:rPr>
        <w:t xml:space="preserve">Dense </w:t>
      </w:r>
      <w:r>
        <w:rPr>
          <w:rFonts w:ascii="Times New Roman" w:hAnsi="Times New Roman" w:eastAsia="SimSun"/>
          <w:sz w:val="24"/>
          <w:szCs w:val="24"/>
        </w:rPr>
        <w:t>dapat disesuaikan dengan kompleksitas masalah dan ketersediaan data latihan</w:t>
      </w:r>
      <w:r>
        <w:rPr>
          <w:rFonts w:hint="default" w:ascii="Times New Roman" w:hAnsi="Times New Roman" w:eastAsia="SimSun"/>
          <w:sz w:val="24"/>
          <w:szCs w:val="24"/>
          <w:lang w:val="en-US"/>
        </w:rPr>
        <w:t xml:space="preserve"> </w:t>
      </w:r>
      <w:r>
        <w:rPr>
          <w:rFonts w:hint="default" w:ascii="Times New Roman" w:hAnsi="Times New Roman" w:eastAsia="SimSun"/>
          <w:sz w:val="24"/>
          <w:szCs w:val="24"/>
          <w:vertAlign w:val="superscript"/>
          <w:lang w:val="en-US"/>
        </w:rPr>
        <w:t>[1]</w:t>
      </w:r>
      <w:r>
        <w:rPr>
          <w:rFonts w:ascii="Times New Roman" w:hAnsi="Times New Roman" w:eastAsia="SimSun"/>
          <w:sz w:val="24"/>
          <w:szCs w:val="24"/>
        </w:rPr>
        <w:t xml:space="preserve">. Selain itu, penggunaan </w:t>
      </w:r>
      <w:r>
        <w:rPr>
          <w:rFonts w:ascii="Times New Roman" w:hAnsi="Times New Roman" w:eastAsia="SimSun"/>
          <w:i/>
          <w:iCs/>
          <w:sz w:val="24"/>
          <w:szCs w:val="24"/>
        </w:rPr>
        <w:t xml:space="preserve">dropout </w:t>
      </w:r>
      <w:r>
        <w:rPr>
          <w:rFonts w:ascii="Times New Roman" w:hAnsi="Times New Roman" w:eastAsia="SimSun"/>
          <w:sz w:val="24"/>
          <w:szCs w:val="24"/>
        </w:rPr>
        <w:t xml:space="preserve">juga bisa dipertimbangkan untuk mengurangi </w:t>
      </w:r>
      <w:r>
        <w:rPr>
          <w:rFonts w:ascii="Times New Roman" w:hAnsi="Times New Roman" w:eastAsia="SimSun"/>
          <w:i/>
          <w:iCs/>
          <w:sz w:val="24"/>
          <w:szCs w:val="24"/>
        </w:rPr>
        <w:t>overfitting</w:t>
      </w:r>
      <w:r>
        <w:rPr>
          <w:rFonts w:hint="default" w:ascii="Times New Roman" w:hAnsi="Times New Roman" w:eastAsia="SimSun"/>
          <w:i/>
          <w:iCs/>
          <w:sz w:val="24"/>
          <w:szCs w:val="24"/>
          <w:lang w:val="en-US"/>
        </w:rPr>
        <w:t xml:space="preserve"> </w:t>
      </w:r>
      <w:r>
        <w:rPr>
          <w:rFonts w:hint="default" w:ascii="Times New Roman" w:hAnsi="Times New Roman" w:eastAsia="SimSun"/>
          <w:i w:val="0"/>
          <w:iCs w:val="0"/>
          <w:sz w:val="24"/>
          <w:szCs w:val="24"/>
          <w:vertAlign w:val="superscript"/>
          <w:lang w:val="en-US"/>
        </w:rPr>
        <w:t>[17]</w:t>
      </w:r>
      <w:r>
        <w:rPr>
          <w:rFonts w:ascii="Times New Roman" w:hAnsi="Times New Roman" w:eastAsia="SimSun"/>
          <w:sz w:val="24"/>
          <w:szCs w:val="24"/>
        </w:rPr>
        <w:t xml:space="preserve">. Fungsi </w:t>
      </w:r>
      <w:r>
        <w:rPr>
          <w:rFonts w:ascii="Times New Roman" w:hAnsi="Times New Roman" w:eastAsia="SimSun"/>
          <w:i/>
          <w:iCs/>
          <w:sz w:val="24"/>
          <w:szCs w:val="24"/>
        </w:rPr>
        <w:t xml:space="preserve">loss </w:t>
      </w:r>
      <w:r>
        <w:rPr>
          <w:rFonts w:ascii="Times New Roman" w:hAnsi="Times New Roman" w:eastAsia="SimSun"/>
          <w:sz w:val="24"/>
          <w:szCs w:val="24"/>
        </w:rPr>
        <w:t xml:space="preserve">serta </w:t>
      </w:r>
      <w:r>
        <w:rPr>
          <w:rFonts w:ascii="Times New Roman" w:hAnsi="Times New Roman" w:eastAsia="SimSun"/>
          <w:i/>
          <w:iCs/>
          <w:sz w:val="24"/>
          <w:szCs w:val="24"/>
        </w:rPr>
        <w:t xml:space="preserve">optimizer </w:t>
      </w:r>
      <w:r>
        <w:rPr>
          <w:rFonts w:hint="default" w:ascii="Times New Roman" w:hAnsi="Times New Roman" w:eastAsia="SimSun"/>
          <w:sz w:val="24"/>
          <w:szCs w:val="24"/>
          <w:lang w:val="en-US"/>
        </w:rPr>
        <w:t xml:space="preserve">juga </w:t>
      </w:r>
      <w:r>
        <w:rPr>
          <w:rFonts w:ascii="Times New Roman" w:hAnsi="Times New Roman" w:eastAsia="SimSun"/>
          <w:sz w:val="24"/>
          <w:szCs w:val="24"/>
        </w:rPr>
        <w:t>dipilih sesuai dengan jenis tugas yang dihadapi.</w:t>
      </w:r>
      <w:r>
        <w:rPr>
          <w:rFonts w:hint="default" w:ascii="Times New Roman" w:hAnsi="Times New Roman" w:eastAsia="SimSun"/>
          <w:sz w:val="24"/>
          <w:szCs w:val="24"/>
          <w:lang w:val="en-US"/>
        </w:rPr>
        <w:t xml:space="preserve"> </w:t>
      </w:r>
      <w:r>
        <w:rPr>
          <w:rFonts w:hint="default" w:ascii="Times New Roman" w:hAnsi="Times New Roman" w:eastAsia="SimSun"/>
          <w:sz w:val="24"/>
          <w:szCs w:val="24"/>
          <w:vertAlign w:val="superscript"/>
          <w:lang w:val="en-US"/>
        </w:rPr>
        <w:t>[1]</w:t>
      </w:r>
    </w:p>
    <w:p>
      <w:pPr>
        <w:pStyle w:val="3"/>
        <w:keepNext/>
        <w:keepLines/>
        <w:pageBreakBefore w:val="0"/>
        <w:widowControl/>
        <w:numPr>
          <w:ilvl w:val="2"/>
          <w:numId w:val="15"/>
        </w:numPr>
        <w:kinsoku/>
        <w:wordWrap/>
        <w:overflowPunct/>
        <w:topLinePunct w:val="0"/>
        <w:autoSpaceDE/>
        <w:autoSpaceDN/>
        <w:bidi w:val="0"/>
        <w:adjustRightInd/>
        <w:snapToGrid/>
        <w:spacing w:before="0" w:after="0" w:line="416" w:lineRule="auto"/>
        <w:textAlignment w:val="auto"/>
        <w:rPr>
          <w:rFonts w:hint="default" w:ascii="Times New Roman" w:hAnsi="Times New Roman" w:cs="Times New Roman"/>
          <w:i/>
          <w:iCs/>
          <w:sz w:val="24"/>
          <w:szCs w:val="24"/>
        </w:rPr>
      </w:pPr>
      <w:bookmarkStart w:id="89" w:name="_Toc15198"/>
      <w:bookmarkStart w:id="90" w:name="_Toc12368"/>
      <w:r>
        <w:rPr>
          <w:rFonts w:hint="default" w:ascii="Times New Roman" w:hAnsi="Times New Roman" w:cs="Times New Roman"/>
          <w:sz w:val="24"/>
          <w:szCs w:val="24"/>
          <w:lang w:val="en-US"/>
        </w:rPr>
        <w:t xml:space="preserve">Contoh Soal </w:t>
      </w:r>
      <w:r>
        <w:rPr>
          <w:rFonts w:hint="default" w:ascii="Times New Roman" w:hAnsi="Times New Roman" w:cs="Times New Roman"/>
          <w:i/>
          <w:iCs/>
          <w:sz w:val="24"/>
          <w:szCs w:val="24"/>
        </w:rPr>
        <w:t>Convolutional Neural Network (CNN)</w:t>
      </w:r>
      <w:bookmarkEnd w:id="89"/>
      <w:bookmarkEnd w:id="90"/>
    </w:p>
    <w:p>
      <w:pPr>
        <w:tabs>
          <w:tab w:val="left" w:pos="0"/>
        </w:tabs>
        <w:ind w:left="0"/>
        <w:rPr>
          <w:rFonts w:ascii="Times New Roman" w:hAnsi="Times New Roman" w:eastAsia="SimSun" w:cs="Times New Roman"/>
          <w:b/>
          <w:bCs/>
          <w:i/>
          <w:iCs/>
          <w:sz w:val="24"/>
          <w:szCs w:val="24"/>
        </w:rPr>
      </w:pPr>
    </w:p>
    <w:p>
      <w:pPr>
        <w:numPr>
          <w:ilvl w:val="0"/>
          <w:numId w:val="17"/>
        </w:numPr>
        <w:tabs>
          <w:tab w:val="left" w:pos="0"/>
          <w:tab w:val="clear" w:pos="425"/>
        </w:tabs>
        <w:rPr>
          <w:rFonts w:ascii="Times New Roman" w:hAnsi="Times New Roman" w:eastAsia="SimSun" w:cs="Times New Roman"/>
          <w:i/>
          <w:iCs/>
          <w:sz w:val="24"/>
          <w:szCs w:val="24"/>
        </w:rPr>
      </w:pPr>
      <w:r>
        <w:rPr>
          <w:rFonts w:ascii="Times New Roman" w:hAnsi="Times New Roman" w:eastAsia="SimSun"/>
          <w:sz w:val="24"/>
          <w:szCs w:val="24"/>
        </w:rPr>
        <w:t>Contoh Soal 1 (Citra Grayscale)</w:t>
      </w:r>
    </w:p>
    <w:p>
      <w:pPr>
        <w:tabs>
          <w:tab w:val="left" w:pos="0"/>
        </w:tabs>
        <w:ind w:left="0"/>
        <w:rPr>
          <w:rFonts w:ascii="Times New Roman" w:hAnsi="Times New Roman" w:eastAsia="SimSun" w:cs="Times New Roman"/>
          <w:i/>
          <w:iCs/>
          <w:sz w:val="24"/>
          <w:szCs w:val="24"/>
        </w:rPr>
      </w:pP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Selesaikan pengerjaan CNN berikut, namun kerjakan hanya sampai tahap lapisan fungsi flatten saja, tidak perlu sampai ke lapisan fully connected. Diketahui input gambar RGB setelah dilakukan augmentasi data, dilakukan seperti cropping menjadi 5x5 dan konversi ke citra grayscale, input citra menjadi seperti berikut:</w:t>
      </w:r>
    </w:p>
    <w:p>
      <w:pPr>
        <w:tabs>
          <w:tab w:val="left" w:pos="0"/>
        </w:tabs>
        <w:ind w:left="430" w:leftChars="215"/>
        <w:rPr>
          <w:rFonts w:ascii="Times New Roman" w:hAnsi="Times New Roman" w:eastAsia="SimSun"/>
          <w:sz w:val="24"/>
          <w:szCs w:val="24"/>
        </w:rPr>
      </w:pPr>
      <w:r>
        <w:drawing>
          <wp:anchor distT="0" distB="0" distL="114300" distR="114300" simplePos="0" relativeHeight="251668480" behindDoc="0" locked="0" layoutInCell="1" allowOverlap="1">
            <wp:simplePos x="0" y="0"/>
            <wp:positionH relativeFrom="column">
              <wp:posOffset>3324225</wp:posOffset>
            </wp:positionH>
            <wp:positionV relativeFrom="paragraph">
              <wp:posOffset>234315</wp:posOffset>
            </wp:positionV>
            <wp:extent cx="1277620" cy="1256665"/>
            <wp:effectExtent l="0" t="0" r="17780" b="635"/>
            <wp:wrapSquare wrapText="bothSides"/>
            <wp:docPr id="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7"/>
                    <pic:cNvPicPr>
                      <a:picLocks noChangeAspect="1"/>
                    </pic:cNvPicPr>
                  </pic:nvPicPr>
                  <pic:blipFill>
                    <a:blip r:embed="rId36"/>
                    <a:stretch>
                      <a:fillRect/>
                    </a:stretch>
                  </pic:blipFill>
                  <pic:spPr>
                    <a:xfrm>
                      <a:off x="0" y="0"/>
                      <a:ext cx="1277620" cy="1256665"/>
                    </a:xfrm>
                    <a:prstGeom prst="rect">
                      <a:avLst/>
                    </a:prstGeom>
                    <a:noFill/>
                    <a:ln>
                      <a:noFill/>
                    </a:ln>
                  </pic:spPr>
                </pic:pic>
              </a:graphicData>
            </a:graphic>
          </wp:anchor>
        </w:drawing>
      </w:r>
      <w:r>
        <w:rPr>
          <w:rFonts w:ascii="Times New Roman" w:hAnsi="Times New Roman" w:eastAsia="SimSun"/>
          <w:sz w:val="24"/>
          <w:szCs w:val="24"/>
        </w:rPr>
        <w:drawing>
          <wp:anchor distT="0" distB="0" distL="114300" distR="114300" simplePos="0" relativeHeight="251662336" behindDoc="0" locked="0" layoutInCell="1" allowOverlap="1">
            <wp:simplePos x="0" y="0"/>
            <wp:positionH relativeFrom="column">
              <wp:posOffset>1970405</wp:posOffset>
            </wp:positionH>
            <wp:positionV relativeFrom="paragraph">
              <wp:posOffset>243840</wp:posOffset>
            </wp:positionV>
            <wp:extent cx="1254125" cy="1254125"/>
            <wp:effectExtent l="0" t="0" r="3175" b="3175"/>
            <wp:wrapSquare wrapText="bothSides"/>
            <wp:docPr id="33" name="Picture 33" descr="new_visual_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new_visual_soal"/>
                    <pic:cNvPicPr>
                      <a:picLocks noChangeAspect="1"/>
                    </pic:cNvPicPr>
                  </pic:nvPicPr>
                  <pic:blipFill>
                    <a:blip r:embed="rId37"/>
                    <a:stretch>
                      <a:fillRect/>
                    </a:stretch>
                  </pic:blipFill>
                  <pic:spPr>
                    <a:xfrm>
                      <a:off x="0" y="0"/>
                      <a:ext cx="1254125" cy="1254125"/>
                    </a:xfrm>
                    <a:prstGeom prst="rect">
                      <a:avLst/>
                    </a:prstGeom>
                  </pic:spPr>
                </pic:pic>
              </a:graphicData>
            </a:graphic>
          </wp:anchor>
        </w:drawing>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[ 50, 100, 150, 200, 250]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[ 75, 125, 175, 225,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[100, 150, 200, 250, 200]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[125, 175, 225, 255, 150]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[150, 200, 250, 200, 100]</w:t>
      </w:r>
    </w:p>
    <w:p>
      <w:pPr>
        <w:tabs>
          <w:tab w:val="left" w:pos="0"/>
        </w:tabs>
        <w:ind w:left="0"/>
        <w:rPr>
          <w:rFonts w:ascii="Times New Roman" w:hAnsi="Times New Roman" w:eastAsia="SimSun"/>
          <w:sz w:val="24"/>
          <w:szCs w:val="24"/>
        </w:rPr>
      </w:pP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Lakukan pengerjaan dengan settingan lapisan konvolusi sebagai berikut:</w:t>
      </w:r>
    </w:p>
    <w:p>
      <w:pPr>
        <w:tabs>
          <w:tab w:val="left" w:pos="0"/>
        </w:tabs>
        <w:ind w:left="430" w:leftChars="215"/>
        <w:rPr>
          <w:rFonts w:ascii="Times New Roman" w:hAnsi="Times New Roman" w:eastAsia="SimSun"/>
          <w:sz w:val="24"/>
          <w:szCs w:val="24"/>
        </w:rPr>
      </w:pPr>
    </w:p>
    <w:p>
      <w:pPr>
        <w:numPr>
          <w:ilvl w:val="0"/>
          <w:numId w:val="18"/>
        </w:numPr>
        <w:tabs>
          <w:tab w:val="left" w:pos="0"/>
          <w:tab w:val="clear" w:pos="420"/>
        </w:tabs>
        <w:ind w:left="430" w:leftChars="215"/>
        <w:rPr>
          <w:rFonts w:ascii="Times New Roman" w:hAnsi="Times New Roman" w:eastAsia="SimSun"/>
          <w:sz w:val="24"/>
          <w:szCs w:val="24"/>
        </w:rPr>
      </w:pPr>
      <w:r>
        <w:rPr>
          <w:rFonts w:ascii="Times New Roman" w:hAnsi="Times New Roman" w:eastAsia="SimSun"/>
          <w:sz w:val="24"/>
          <w:szCs w:val="24"/>
        </w:rPr>
        <w:t>Menggunakan 2 lapisan konvolusi dengan 1x pooling (max pooling) pada lapisan akhir konvolusi sebelum lapisan flatten.</w:t>
      </w:r>
    </w:p>
    <w:p>
      <w:pPr>
        <w:numPr>
          <w:ilvl w:val="0"/>
          <w:numId w:val="18"/>
        </w:numPr>
        <w:tabs>
          <w:tab w:val="left" w:pos="0"/>
          <w:tab w:val="clear" w:pos="420"/>
        </w:tabs>
        <w:ind w:left="430" w:leftChars="215"/>
        <w:rPr>
          <w:rFonts w:ascii="Times New Roman" w:hAnsi="Times New Roman" w:eastAsia="SimSun"/>
          <w:sz w:val="24"/>
          <w:szCs w:val="24"/>
        </w:rPr>
      </w:pPr>
      <w:r>
        <w:rPr>
          <w:rFonts w:ascii="Times New Roman" w:hAnsi="Times New Roman" w:eastAsia="SimSun"/>
          <w:sz w:val="24"/>
          <w:szCs w:val="24"/>
        </w:rPr>
        <w:t>Di lapisan pertama konvolusi (hanya pada lapisan pertama) gunakan padding (zero padding) 2 pixel.</w:t>
      </w:r>
    </w:p>
    <w:p>
      <w:pPr>
        <w:numPr>
          <w:ilvl w:val="0"/>
          <w:numId w:val="18"/>
        </w:numPr>
        <w:tabs>
          <w:tab w:val="left" w:pos="0"/>
          <w:tab w:val="clear" w:pos="420"/>
        </w:tabs>
        <w:ind w:left="430" w:leftChars="215"/>
        <w:rPr>
          <w:rFonts w:ascii="Times New Roman" w:hAnsi="Times New Roman" w:eastAsia="SimSun"/>
          <w:sz w:val="24"/>
          <w:szCs w:val="24"/>
        </w:rPr>
      </w:pPr>
      <w:r>
        <w:rPr>
          <w:rFonts w:ascii="Times New Roman" w:hAnsi="Times New Roman" w:eastAsia="SimSun"/>
          <w:sz w:val="24"/>
          <w:szCs w:val="24"/>
        </w:rPr>
        <w:t>Gunakan 5 filter dengan stride 1.</w:t>
      </w:r>
    </w:p>
    <w:p>
      <w:pPr>
        <w:numPr>
          <w:ilvl w:val="0"/>
          <w:numId w:val="18"/>
        </w:numPr>
        <w:tabs>
          <w:tab w:val="left" w:pos="0"/>
          <w:tab w:val="clear" w:pos="420"/>
        </w:tabs>
        <w:ind w:left="430" w:leftChars="215"/>
        <w:rPr>
          <w:rFonts w:ascii="Times New Roman" w:hAnsi="Times New Roman" w:eastAsia="SimSun"/>
          <w:sz w:val="24"/>
          <w:szCs w:val="24"/>
        </w:rPr>
      </w:pPr>
      <w:r>
        <w:rPr>
          <w:rFonts w:ascii="Times New Roman" w:hAnsi="Times New Roman" w:eastAsia="SimSun"/>
          <w:sz w:val="24"/>
          <w:szCs w:val="24"/>
        </w:rPr>
        <w:t>Dan terakhir, untuk operasi pooling gunakan ukuran 2x2 dengan stride 2.</w:t>
      </w:r>
    </w:p>
    <w:p>
      <w:pPr>
        <w:tabs>
          <w:tab w:val="left" w:pos="0"/>
        </w:tabs>
        <w:ind w:left="430" w:leftChars="215"/>
        <w:rPr>
          <w:rFonts w:ascii="Times New Roman" w:hAnsi="Times New Roman" w:eastAsia="SimSun"/>
          <w:sz w:val="24"/>
          <w:szCs w:val="24"/>
        </w:rPr>
      </w:pP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Pada contoh soal ini, filter digunakan dengan nilai yang ditentukan (tanpa proses pembelajaran). Berikut adalah filter yang akan digunakan pada setiap lapisan konvolusi:</w:t>
      </w:r>
    </w:p>
    <w:p>
      <w:pPr>
        <w:tabs>
          <w:tab w:val="left" w:pos="0"/>
        </w:tabs>
        <w:ind w:left="0"/>
        <w:rPr>
          <w:rFonts w:ascii="Times New Roman" w:hAnsi="Times New Roman" w:eastAsia="SimSun"/>
          <w:sz w:val="24"/>
          <w:szCs w:val="24"/>
        </w:rPr>
      </w:pPr>
    </w:p>
    <w:p>
      <w:pPr>
        <w:tabs>
          <w:tab w:val="left" w:pos="0"/>
        </w:tabs>
        <w:ind w:left="0"/>
        <w:rPr>
          <w:rFonts w:ascii="Times New Roman" w:hAnsi="Times New Roman" w:eastAsia="SimSun"/>
          <w:sz w:val="24"/>
          <w:szCs w:val="24"/>
        </w:rPr>
      </w:pPr>
    </w:p>
    <w:p>
      <w:pPr>
        <w:tabs>
          <w:tab w:val="left" w:pos="0"/>
        </w:tabs>
        <w:ind w:left="0"/>
        <w:rPr>
          <w:rFonts w:ascii="Times New Roman" w:hAnsi="Times New Roman" w:eastAsia="SimSun"/>
          <w:sz w:val="24"/>
          <w:szCs w:val="24"/>
        </w:rPr>
      </w:pPr>
    </w:p>
    <w:p>
      <w:pPr>
        <w:tabs>
          <w:tab w:val="left" w:pos="0"/>
        </w:tabs>
        <w:ind w:left="0"/>
        <w:rPr>
          <w:rFonts w:ascii="Times New Roman" w:hAnsi="Times New Roman" w:eastAsia="SimSun"/>
          <w:sz w:val="24"/>
          <w:szCs w:val="24"/>
        </w:rPr>
      </w:pPr>
    </w:p>
    <w:p>
      <w:pPr>
        <w:tabs>
          <w:tab w:val="left" w:pos="0"/>
        </w:tabs>
        <w:ind w:left="0"/>
        <w:rPr>
          <w:rFonts w:ascii="Times New Roman" w:hAnsi="Times New Roman" w:eastAsia="SimSun"/>
          <w:sz w:val="24"/>
          <w:szCs w:val="24"/>
        </w:rPr>
      </w:pPr>
    </w:p>
    <w:p>
      <w:pPr>
        <w:numPr>
          <w:ilvl w:val="0"/>
          <w:numId w:val="18"/>
        </w:numPr>
        <w:tabs>
          <w:tab w:val="left" w:pos="0"/>
          <w:tab w:val="clear" w:pos="420"/>
        </w:tabs>
        <w:ind w:left="430" w:leftChars="215"/>
        <w:rPr>
          <w:rFonts w:ascii="Times New Roman" w:hAnsi="Times New Roman" w:eastAsia="SimSun"/>
          <w:sz w:val="24"/>
          <w:szCs w:val="24"/>
        </w:rPr>
      </w:pPr>
      <w:r>
        <w:rPr>
          <w:rFonts w:ascii="Times New Roman" w:hAnsi="Times New Roman" w:eastAsia="SimSun"/>
          <w:sz w:val="24"/>
          <w:szCs w:val="24"/>
        </w:rPr>
        <w:t>Lapisan Konvolusi 1</w:t>
      </w:r>
    </w:p>
    <w:p>
      <w:pPr>
        <w:tabs>
          <w:tab w:val="left" w:pos="0"/>
        </w:tabs>
        <w:ind w:left="430" w:leftChars="215"/>
        <w:rPr>
          <w:rFonts w:ascii="Times New Roman" w:hAnsi="Times New Roman" w:eastAsia="SimSun"/>
          <w:sz w:val="24"/>
          <w:szCs w:val="24"/>
        </w:rPr>
      </w:pPr>
    </w:p>
    <w:p>
      <w:pPr>
        <w:numPr>
          <w:ilvl w:val="0"/>
          <w:numId w:val="19"/>
        </w:numPr>
        <w:tabs>
          <w:tab w:val="left" w:pos="0"/>
          <w:tab w:val="clear" w:pos="420"/>
        </w:tabs>
        <w:ind w:left="830" w:leftChars="415"/>
        <w:rPr>
          <w:rFonts w:ascii="Times New Roman" w:hAnsi="Times New Roman" w:eastAsia="SimSun"/>
          <w:sz w:val="24"/>
          <w:szCs w:val="24"/>
        </w:rPr>
      </w:pPr>
      <w:r>
        <w:rPr>
          <w:rFonts w:ascii="Times New Roman" w:hAnsi="Times New Roman" w:eastAsia="SimSun"/>
          <w:sz w:val="24"/>
          <w:szCs w:val="24"/>
        </w:rPr>
        <w:t>Filter 1</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Nama: Filter rata-rata atau Filter penghalus (Average or Smoothing Filter)</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Fungsi: Menghaluskan gambar dengan merata-ratakan intensitas piksel di sekitarnya. Filter ini digunakan untuk mengurangi noise dan menghasilkan gambar yang lebih halus.</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 xml:space="preserve">Matriks Filter: </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[[1, 1, 1],</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[1, 1, 1],</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[1, 1, 1]]</w:t>
      </w:r>
    </w:p>
    <w:p>
      <w:pPr>
        <w:tabs>
          <w:tab w:val="left" w:pos="0"/>
        </w:tabs>
        <w:ind w:left="1230" w:leftChars="615"/>
        <w:rPr>
          <w:rFonts w:ascii="Times New Roman" w:hAnsi="Times New Roman" w:eastAsia="SimSun"/>
          <w:sz w:val="24"/>
          <w:szCs w:val="24"/>
        </w:rPr>
      </w:pPr>
    </w:p>
    <w:p>
      <w:pPr>
        <w:numPr>
          <w:ilvl w:val="0"/>
          <w:numId w:val="19"/>
        </w:numPr>
        <w:tabs>
          <w:tab w:val="left" w:pos="0"/>
          <w:tab w:val="clear" w:pos="420"/>
        </w:tabs>
        <w:ind w:left="830" w:leftChars="415"/>
        <w:rPr>
          <w:rFonts w:ascii="Times New Roman" w:hAnsi="Times New Roman" w:eastAsia="SimSun"/>
          <w:sz w:val="24"/>
          <w:szCs w:val="24"/>
        </w:rPr>
      </w:pPr>
      <w:r>
        <w:rPr>
          <w:rFonts w:ascii="Times New Roman" w:hAnsi="Times New Roman" w:eastAsia="SimSun"/>
          <w:sz w:val="24"/>
          <w:szCs w:val="24"/>
        </w:rPr>
        <w:t>Filter 2</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Nama: Filter Laplacian atau Filter deteksi tepi (Laplacian or Edge Detection Filter)</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Fungsi: Mendeteksi tepi dalam gambar dengan menyoroti perubahan tajam dalam intensitas warna. Filter ini umumnya digunakan untuk deteksi tepi.</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 xml:space="preserve">Matriks Filter: </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[[0, -1, 0],</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 xml:space="preserve">                    </w:t>
      </w:r>
      <w:r>
        <w:rPr>
          <w:rFonts w:ascii="Times New Roman" w:hAnsi="Times New Roman" w:eastAsia="SimSun"/>
          <w:sz w:val="24"/>
          <w:szCs w:val="24"/>
        </w:rPr>
        <w:tab/>
      </w:r>
      <w:r>
        <w:rPr>
          <w:rFonts w:ascii="Times New Roman" w:hAnsi="Times New Roman" w:eastAsia="SimSun"/>
          <w:sz w:val="24"/>
          <w:szCs w:val="24"/>
        </w:rPr>
        <w:t>[-1, 4, -1],</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 xml:space="preserve">                </w:t>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[0, -1, 0]]</w:t>
      </w:r>
    </w:p>
    <w:p>
      <w:pPr>
        <w:tabs>
          <w:tab w:val="left" w:pos="0"/>
        </w:tabs>
        <w:ind w:left="1230" w:leftChars="615"/>
        <w:rPr>
          <w:rFonts w:ascii="Times New Roman" w:hAnsi="Times New Roman" w:eastAsia="SimSun"/>
          <w:sz w:val="24"/>
          <w:szCs w:val="24"/>
        </w:rPr>
      </w:pPr>
    </w:p>
    <w:p>
      <w:pPr>
        <w:numPr>
          <w:ilvl w:val="0"/>
          <w:numId w:val="19"/>
        </w:numPr>
        <w:tabs>
          <w:tab w:val="left" w:pos="0"/>
          <w:tab w:val="clear" w:pos="420"/>
        </w:tabs>
        <w:ind w:left="830" w:leftChars="415"/>
        <w:rPr>
          <w:rFonts w:ascii="Times New Roman" w:hAnsi="Times New Roman" w:eastAsia="SimSun"/>
          <w:sz w:val="24"/>
          <w:szCs w:val="24"/>
        </w:rPr>
      </w:pPr>
      <w:r>
        <w:rPr>
          <w:rFonts w:ascii="Times New Roman" w:hAnsi="Times New Roman" w:eastAsia="SimSun"/>
          <w:sz w:val="24"/>
          <w:szCs w:val="24"/>
        </w:rPr>
        <w:t>Filter 3</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Nama: Filter Laplacian Tinggi atau Filter deteksi tepi tajam (High Laplacian or Sharpening Edge Detection Filter)</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Fungsi: Sama seperti Filter Laplacian, tetapi lebih menyoroti perubahan yang lebih tajam dalam intensitas warna, sehingga digunakan untuk mempertajam gambar.</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 xml:space="preserve">Matriks Filter: </w:t>
      </w:r>
    </w:p>
    <w:p>
      <w:pPr>
        <w:tabs>
          <w:tab w:val="left" w:pos="0"/>
        </w:tabs>
        <w:ind w:left="0"/>
        <w:rPr>
          <w:rFonts w:ascii="Times New Roman" w:hAnsi="Times New Roman" w:eastAsia="SimSun"/>
          <w:sz w:val="24"/>
          <w:szCs w:val="24"/>
        </w:rPr>
      </w:pP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[[-1, -1, -1],</w:t>
      </w:r>
    </w:p>
    <w:p>
      <w:pPr>
        <w:tabs>
          <w:tab w:val="left" w:pos="0"/>
        </w:tabs>
        <w:ind w:left="0"/>
        <w:rPr>
          <w:rFonts w:ascii="Times New Roman" w:hAnsi="Times New Roman" w:eastAsia="SimSun"/>
          <w:sz w:val="24"/>
          <w:szCs w:val="24"/>
        </w:rPr>
      </w:pPr>
      <w:r>
        <w:rPr>
          <w:rFonts w:ascii="Times New Roman" w:hAnsi="Times New Roman" w:eastAsia="SimSun"/>
          <w:sz w:val="24"/>
          <w:szCs w:val="24"/>
        </w:rPr>
        <w:t xml:space="preserve">                    </w:t>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[-1, 8, -1],</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 xml:space="preserve">                    </w:t>
      </w:r>
      <w:r>
        <w:rPr>
          <w:rFonts w:ascii="Times New Roman" w:hAnsi="Times New Roman" w:eastAsia="SimSun"/>
          <w:sz w:val="24"/>
          <w:szCs w:val="24"/>
        </w:rPr>
        <w:tab/>
      </w:r>
      <w:r>
        <w:rPr>
          <w:rFonts w:ascii="Times New Roman" w:hAnsi="Times New Roman" w:eastAsia="SimSun"/>
          <w:sz w:val="24"/>
          <w:szCs w:val="24"/>
        </w:rPr>
        <w:t>[-1, -1, -1]]</w:t>
      </w:r>
    </w:p>
    <w:p>
      <w:pPr>
        <w:numPr>
          <w:ilvl w:val="0"/>
          <w:numId w:val="19"/>
        </w:numPr>
        <w:tabs>
          <w:tab w:val="left" w:pos="0"/>
          <w:tab w:val="clear" w:pos="420"/>
        </w:tabs>
        <w:ind w:left="830" w:leftChars="415"/>
        <w:rPr>
          <w:rFonts w:ascii="Times New Roman" w:hAnsi="Times New Roman" w:eastAsia="SimSun"/>
          <w:sz w:val="24"/>
          <w:szCs w:val="24"/>
        </w:rPr>
      </w:pPr>
      <w:r>
        <w:rPr>
          <w:rFonts w:ascii="Times New Roman" w:hAnsi="Times New Roman" w:eastAsia="SimSun"/>
          <w:sz w:val="24"/>
          <w:szCs w:val="24"/>
        </w:rPr>
        <w:t>Filter 4</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Nama: Filter Sobel atau Filter deteksi tepi Sobel (Sobel Edge Detection Filter)</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Fungsi: Mendeteksi tepi dalam gambar dengan menghitung gradien intensitas warna. Filter Sobel digunakan untuk mendeteksi tepi dan fitur dalam gambar dengan lebih baik.</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 xml:space="preserve">Matriks Filter: </w:t>
      </w:r>
    </w:p>
    <w:p>
      <w:pPr>
        <w:tabs>
          <w:tab w:val="left" w:pos="0"/>
        </w:tabs>
        <w:ind w:left="0"/>
        <w:rPr>
          <w:rFonts w:ascii="Times New Roman" w:hAnsi="Times New Roman" w:eastAsia="SimSun"/>
          <w:sz w:val="24"/>
          <w:szCs w:val="24"/>
        </w:rPr>
      </w:pP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[[-1, 0, 1],</w:t>
      </w:r>
    </w:p>
    <w:p>
      <w:pPr>
        <w:tabs>
          <w:tab w:val="left" w:pos="0"/>
        </w:tabs>
        <w:ind w:left="0"/>
        <w:rPr>
          <w:rFonts w:ascii="Times New Roman" w:hAnsi="Times New Roman" w:eastAsia="SimSun"/>
          <w:sz w:val="24"/>
          <w:szCs w:val="24"/>
        </w:rPr>
      </w:pPr>
      <w:r>
        <w:rPr>
          <w:rFonts w:ascii="Times New Roman" w:hAnsi="Times New Roman" w:eastAsia="SimSun"/>
          <w:sz w:val="24"/>
          <w:szCs w:val="24"/>
        </w:rPr>
        <w:t xml:space="preserve">                </w:t>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[-1, 0, 1],</w:t>
      </w:r>
    </w:p>
    <w:p>
      <w:pPr>
        <w:tabs>
          <w:tab w:val="left" w:pos="0"/>
        </w:tabs>
        <w:ind w:left="0"/>
        <w:rPr>
          <w:rFonts w:ascii="Times New Roman" w:hAnsi="Times New Roman" w:eastAsia="SimSun"/>
          <w:sz w:val="24"/>
          <w:szCs w:val="24"/>
        </w:rPr>
      </w:pPr>
      <w:r>
        <w:rPr>
          <w:rFonts w:ascii="Times New Roman" w:hAnsi="Times New Roman" w:eastAsia="SimSun"/>
          <w:sz w:val="24"/>
          <w:szCs w:val="24"/>
        </w:rPr>
        <w:t xml:space="preserve">                </w:t>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ab/>
      </w:r>
      <w:r>
        <w:rPr>
          <w:rFonts w:ascii="Times New Roman" w:hAnsi="Times New Roman" w:eastAsia="SimSun"/>
          <w:sz w:val="24"/>
          <w:szCs w:val="24"/>
        </w:rPr>
        <w:t>[-1, 0, 1]]</w:t>
      </w:r>
    </w:p>
    <w:p>
      <w:pPr>
        <w:tabs>
          <w:tab w:val="left" w:pos="0"/>
        </w:tabs>
        <w:ind w:left="0"/>
        <w:rPr>
          <w:rFonts w:ascii="Times New Roman" w:hAnsi="Times New Roman" w:eastAsia="SimSun"/>
          <w:sz w:val="24"/>
          <w:szCs w:val="24"/>
        </w:rPr>
      </w:pPr>
    </w:p>
    <w:p>
      <w:pPr>
        <w:numPr>
          <w:ilvl w:val="0"/>
          <w:numId w:val="19"/>
        </w:numPr>
        <w:tabs>
          <w:tab w:val="left" w:pos="0"/>
          <w:tab w:val="clear" w:pos="420"/>
        </w:tabs>
        <w:ind w:left="830" w:leftChars="415"/>
        <w:rPr>
          <w:rFonts w:ascii="Times New Roman" w:hAnsi="Times New Roman" w:eastAsia="SimSun"/>
          <w:sz w:val="24"/>
          <w:szCs w:val="24"/>
        </w:rPr>
      </w:pPr>
      <w:r>
        <w:rPr>
          <w:rFonts w:ascii="Times New Roman" w:hAnsi="Times New Roman" w:eastAsia="SimSun"/>
          <w:sz w:val="24"/>
          <w:szCs w:val="24"/>
        </w:rPr>
        <w:t>Filter 5</w:t>
      </w:r>
    </w:p>
    <w:p>
      <w:pPr>
        <w:tabs>
          <w:tab w:val="left" w:pos="0"/>
        </w:tabs>
        <w:ind w:left="1230" w:leftChars="615"/>
        <w:rPr>
          <w:rFonts w:ascii="Times New Roman" w:hAnsi="Times New Roman" w:eastAsia="SimSun"/>
          <w:sz w:val="24"/>
          <w:szCs w:val="24"/>
        </w:rPr>
      </w:pPr>
      <w:r>
        <w:rPr>
          <w:rFonts w:ascii="Times New Roman" w:hAnsi="Times New Roman" w:eastAsia="SimSun"/>
          <w:sz w:val="24"/>
          <w:szCs w:val="24"/>
        </w:rPr>
        <w:t>Siahkan buat atau mencoba bereksperimen atau jika tidak silahkan cari sendiri di internet filter yang ingin anda gunakan, jangan lupa berikan nama dan fungsi dari filter yang anda pilih filter tersebut berguna untuk apa.</w:t>
      </w:r>
    </w:p>
    <w:p>
      <w:pPr>
        <w:tabs>
          <w:tab w:val="left" w:pos="0"/>
        </w:tabs>
        <w:ind w:left="1230" w:leftChars="615"/>
        <w:rPr>
          <w:rFonts w:ascii="Times New Roman" w:hAnsi="Times New Roman" w:eastAsia="SimSun"/>
          <w:sz w:val="24"/>
          <w:szCs w:val="24"/>
        </w:rPr>
      </w:pPr>
    </w:p>
    <w:p>
      <w:pPr>
        <w:numPr>
          <w:ilvl w:val="0"/>
          <w:numId w:val="19"/>
        </w:numPr>
        <w:tabs>
          <w:tab w:val="left" w:pos="0"/>
          <w:tab w:val="clear" w:pos="420"/>
        </w:tabs>
        <w:ind w:left="430" w:leftChars="215"/>
        <w:rPr>
          <w:rFonts w:ascii="Times New Roman" w:hAnsi="Times New Roman" w:eastAsia="SimSun"/>
          <w:sz w:val="24"/>
          <w:szCs w:val="24"/>
        </w:rPr>
      </w:pPr>
      <w:r>
        <w:rPr>
          <w:rFonts w:ascii="Times New Roman" w:hAnsi="Times New Roman" w:eastAsia="SimSun"/>
          <w:sz w:val="24"/>
          <w:szCs w:val="24"/>
        </w:rPr>
        <w:t>Lapisan Konvolusi 2</w:t>
      </w:r>
    </w:p>
    <w:p>
      <w:pPr>
        <w:tabs>
          <w:tab w:val="left" w:pos="0"/>
        </w:tabs>
        <w:ind w:left="830" w:leftChars="415"/>
        <w:rPr>
          <w:rFonts w:ascii="Times New Roman" w:hAnsi="Times New Roman" w:eastAsia="SimSun"/>
          <w:sz w:val="24"/>
          <w:szCs w:val="24"/>
        </w:rPr>
      </w:pPr>
      <w:r>
        <w:rPr>
          <w:rFonts w:ascii="Times New Roman" w:hAnsi="Times New Roman" w:eastAsia="SimSun"/>
          <w:sz w:val="24"/>
          <w:szCs w:val="24"/>
        </w:rPr>
        <w:t>Menggunakan filter yang sama seperti pada Lapisan Konvolusi 1.</w:t>
      </w: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b/>
          <w:bCs/>
          <w:i/>
          <w:iCs/>
          <w:sz w:val="24"/>
          <w:szCs w:val="24"/>
        </w:rPr>
      </w:pPr>
    </w:p>
    <w:p>
      <w:pPr>
        <w:numPr>
          <w:ilvl w:val="0"/>
          <w:numId w:val="17"/>
        </w:numPr>
        <w:tabs>
          <w:tab w:val="left" w:pos="0"/>
          <w:tab w:val="clear" w:pos="425"/>
        </w:tabs>
        <w:rPr>
          <w:rFonts w:ascii="Times New Roman" w:hAnsi="Times New Roman" w:eastAsia="SimSun" w:cs="Times New Roman"/>
          <w:i/>
          <w:iCs/>
          <w:sz w:val="24"/>
          <w:szCs w:val="24"/>
        </w:rPr>
      </w:pPr>
      <w:r>
        <w:rPr>
          <w:rFonts w:ascii="Times New Roman" w:hAnsi="Times New Roman" w:eastAsia="SimSun"/>
          <w:sz w:val="24"/>
          <w:szCs w:val="24"/>
        </w:rPr>
        <w:t>Contoh Soal 2 (Citra RGB)</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Semua konfigurasi, seperti lapisan konvolusi, filter, pooling, dan konfigurasi lainnya, semuanya sama seperti dalam contoh soal 1, perbedaannya hanya pada input masukannya sebagai berikut:</w:t>
      </w:r>
    </w:p>
    <w:p>
      <w:pPr>
        <w:tabs>
          <w:tab w:val="left" w:pos="0"/>
        </w:tabs>
        <w:ind w:left="430" w:leftChars="215"/>
        <w:rPr>
          <w:rFonts w:ascii="Times New Roman" w:hAnsi="Times New Roman" w:eastAsia="SimSun"/>
          <w:sz w:val="24"/>
          <w:szCs w:val="24"/>
        </w:rPr>
      </w:pPr>
    </w:p>
    <w:p>
      <w:pPr>
        <w:numPr>
          <w:ilvl w:val="0"/>
          <w:numId w:val="20"/>
        </w:numPr>
        <w:tabs>
          <w:tab w:val="left" w:pos="0"/>
          <w:tab w:val="clear" w:pos="420"/>
        </w:tabs>
        <w:ind w:left="430" w:leftChars="215"/>
        <w:rPr>
          <w:rFonts w:ascii="Times New Roman" w:hAnsi="Times New Roman" w:eastAsia="SimSun"/>
          <w:sz w:val="24"/>
          <w:szCs w:val="24"/>
        </w:rPr>
        <w:sectPr>
          <w:pgSz w:w="11906" w:h="16838"/>
          <w:pgMar w:top="2268" w:right="1134" w:bottom="1417" w:left="2268" w:header="720" w:footer="720" w:gutter="0"/>
          <w:cols w:space="0" w:num="1"/>
          <w:docGrid w:linePitch="360" w:charSpace="0"/>
        </w:sectPr>
      </w:pPr>
    </w:p>
    <w:p>
      <w:pPr>
        <w:numPr>
          <w:ilvl w:val="0"/>
          <w:numId w:val="20"/>
        </w:numPr>
        <w:tabs>
          <w:tab w:val="left" w:pos="0"/>
          <w:tab w:val="clear" w:pos="420"/>
        </w:tabs>
        <w:ind w:left="430" w:leftChars="215"/>
        <w:rPr>
          <w:rFonts w:ascii="Times New Roman" w:hAnsi="Times New Roman" w:eastAsia="SimSun"/>
          <w:sz w:val="24"/>
          <w:szCs w:val="24"/>
        </w:rPr>
      </w:pPr>
      <w:r>
        <w:rPr>
          <w:rFonts w:ascii="Times New Roman" w:hAnsi="Times New Roman" w:eastAsia="SimSun"/>
          <w:sz w:val="24"/>
          <w:szCs w:val="24"/>
        </w:rPr>
        <w:t>Saluran Red (R)</w:t>
      </w:r>
    </w:p>
    <w:p>
      <w:pPr>
        <w:tabs>
          <w:tab w:val="left" w:pos="0"/>
        </w:tabs>
        <w:ind w:left="830" w:leftChars="415"/>
        <w:rPr>
          <w:rFonts w:ascii="Times New Roman" w:hAnsi="Times New Roman" w:eastAsia="SimSun"/>
          <w:sz w:val="24"/>
          <w:szCs w:val="24"/>
        </w:rPr>
      </w:pPr>
      <w:r>
        <w:rPr>
          <w:rFonts w:ascii="Times New Roman" w:hAnsi="Times New Roman" w:eastAsia="SimSun"/>
          <w:sz w:val="24"/>
          <w:szCs w:val="24"/>
        </w:rPr>
        <w:t>[255,  0,  0, 255]</w:t>
      </w:r>
    </w:p>
    <w:p>
      <w:pPr>
        <w:tabs>
          <w:tab w:val="left" w:pos="0"/>
        </w:tabs>
        <w:ind w:left="830" w:leftChars="415"/>
        <w:rPr>
          <w:rFonts w:ascii="Times New Roman" w:hAnsi="Times New Roman" w:eastAsia="SimSun"/>
          <w:sz w:val="24"/>
          <w:szCs w:val="24"/>
        </w:rPr>
      </w:pPr>
      <w:r>
        <w:rPr>
          <w:rFonts w:ascii="Times New Roman" w:hAnsi="Times New Roman" w:eastAsia="SimSun"/>
          <w:sz w:val="24"/>
          <w:szCs w:val="24"/>
        </w:rPr>
        <w:t>[  0,  0,  0,  0]</w:t>
      </w:r>
    </w:p>
    <w:p>
      <w:pPr>
        <w:tabs>
          <w:tab w:val="left" w:pos="0"/>
        </w:tabs>
        <w:ind w:left="830" w:leftChars="415"/>
        <w:rPr>
          <w:rFonts w:ascii="Times New Roman" w:hAnsi="Times New Roman" w:eastAsia="SimSun"/>
          <w:sz w:val="24"/>
          <w:szCs w:val="24"/>
        </w:rPr>
      </w:pPr>
      <w:r>
        <w:rPr>
          <w:rFonts w:ascii="Times New Roman" w:hAnsi="Times New Roman" w:eastAsia="SimSun"/>
          <w:sz w:val="24"/>
          <w:szCs w:val="24"/>
        </w:rPr>
        <w:t>[255,  0,  0, 255]</w:t>
      </w:r>
    </w:p>
    <w:p>
      <w:pPr>
        <w:tabs>
          <w:tab w:val="left" w:pos="0"/>
        </w:tabs>
        <w:ind w:left="830" w:leftChars="415"/>
        <w:rPr>
          <w:rFonts w:ascii="Times New Roman" w:hAnsi="Times New Roman" w:eastAsia="SimSun"/>
          <w:sz w:val="24"/>
          <w:szCs w:val="24"/>
        </w:rPr>
      </w:pPr>
      <w:r>
        <w:rPr>
          <w:rFonts w:ascii="Times New Roman" w:hAnsi="Times New Roman" w:eastAsia="SimSun"/>
          <w:sz w:val="24"/>
          <w:szCs w:val="24"/>
        </w:rPr>
        <w:t>[  0,  0,  0,  0]</w:t>
      </w:r>
    </w:p>
    <w:p>
      <w:pPr>
        <w:tabs>
          <w:tab w:val="left" w:pos="0"/>
        </w:tabs>
        <w:ind w:left="830" w:leftChars="415"/>
        <w:rPr>
          <w:rFonts w:ascii="Times New Roman" w:hAnsi="Times New Roman" w:eastAsia="SimSun"/>
          <w:sz w:val="24"/>
          <w:szCs w:val="24"/>
        </w:rPr>
      </w:pPr>
    </w:p>
    <w:p>
      <w:pPr>
        <w:numPr>
          <w:ilvl w:val="0"/>
          <w:numId w:val="20"/>
        </w:numPr>
        <w:tabs>
          <w:tab w:val="left" w:pos="0"/>
          <w:tab w:val="clear" w:pos="420"/>
        </w:tabs>
        <w:ind w:left="430" w:leftChars="215"/>
        <w:rPr>
          <w:rFonts w:ascii="Times New Roman" w:hAnsi="Times New Roman" w:eastAsia="SimSun"/>
          <w:sz w:val="24"/>
          <w:szCs w:val="24"/>
        </w:rPr>
      </w:pPr>
      <w:r>
        <w:rPr>
          <w:rFonts w:ascii="Times New Roman" w:hAnsi="Times New Roman" w:eastAsia="SimSun"/>
          <w:sz w:val="24"/>
          <w:szCs w:val="24"/>
        </w:rPr>
        <w:t>Saluran Green (G):</w:t>
      </w:r>
    </w:p>
    <w:p>
      <w:pPr>
        <w:tabs>
          <w:tab w:val="left" w:pos="0"/>
        </w:tabs>
        <w:ind w:left="830" w:leftChars="415"/>
        <w:rPr>
          <w:rFonts w:ascii="Times New Roman" w:hAnsi="Times New Roman" w:eastAsia="SimSun"/>
          <w:sz w:val="24"/>
          <w:szCs w:val="24"/>
        </w:rPr>
      </w:pPr>
      <w:r>
        <w:rPr>
          <w:rFonts w:ascii="Times New Roman" w:hAnsi="Times New Roman" w:eastAsia="SimSun"/>
          <w:sz w:val="24"/>
          <w:szCs w:val="24"/>
        </w:rPr>
        <w:t>[  0, 255,  0,   0]</w:t>
      </w:r>
    </w:p>
    <w:p>
      <w:pPr>
        <w:tabs>
          <w:tab w:val="left" w:pos="0"/>
        </w:tabs>
        <w:ind w:left="830" w:leftChars="415"/>
        <w:rPr>
          <w:rFonts w:ascii="Times New Roman" w:hAnsi="Times New Roman" w:eastAsia="SimSun"/>
          <w:sz w:val="24"/>
          <w:szCs w:val="24"/>
        </w:rPr>
      </w:pPr>
      <w:r>
        <w:rPr>
          <w:rFonts w:ascii="Times New Roman" w:hAnsi="Times New Roman" w:eastAsia="SimSun"/>
          <w:sz w:val="24"/>
          <w:szCs w:val="24"/>
        </w:rPr>
        <w:t>[255,   0, 255, 0]</w:t>
      </w:r>
    </w:p>
    <w:p>
      <w:pPr>
        <w:tabs>
          <w:tab w:val="left" w:pos="0"/>
        </w:tabs>
        <w:ind w:left="830" w:leftChars="415"/>
        <w:rPr>
          <w:rFonts w:ascii="Times New Roman" w:hAnsi="Times New Roman" w:eastAsia="SimSun"/>
          <w:sz w:val="24"/>
          <w:szCs w:val="24"/>
        </w:rPr>
      </w:pPr>
      <w:r>
        <w:rPr>
          <w:rFonts w:ascii="Times New Roman" w:hAnsi="Times New Roman" w:eastAsia="SimSun"/>
          <w:sz w:val="24"/>
          <w:szCs w:val="24"/>
        </w:rPr>
        <w:t>[  0, 255,   0,   0]</w:t>
      </w:r>
    </w:p>
    <w:p>
      <w:pPr>
        <w:tabs>
          <w:tab w:val="left" w:pos="0"/>
        </w:tabs>
        <w:ind w:left="830" w:leftChars="415"/>
        <w:rPr>
          <w:rFonts w:ascii="Times New Roman" w:hAnsi="Times New Roman" w:eastAsia="SimSun"/>
          <w:sz w:val="24"/>
          <w:szCs w:val="24"/>
        </w:rPr>
      </w:pPr>
      <w:r>
        <w:rPr>
          <w:rFonts w:ascii="Times New Roman" w:hAnsi="Times New Roman" w:eastAsia="SimSun"/>
          <w:sz w:val="24"/>
          <w:szCs w:val="24"/>
        </w:rPr>
        <w:t>[255,   0, 255, 0]</w:t>
      </w:r>
    </w:p>
    <w:p>
      <w:pPr>
        <w:tabs>
          <w:tab w:val="left" w:pos="0"/>
        </w:tabs>
        <w:ind w:left="830" w:leftChars="415"/>
        <w:rPr>
          <w:rFonts w:ascii="Times New Roman" w:hAnsi="Times New Roman" w:eastAsia="SimSun"/>
          <w:sz w:val="24"/>
          <w:szCs w:val="24"/>
        </w:rPr>
      </w:pPr>
    </w:p>
    <w:p>
      <w:pPr>
        <w:numPr>
          <w:ilvl w:val="0"/>
          <w:numId w:val="20"/>
        </w:numPr>
        <w:tabs>
          <w:tab w:val="left" w:pos="0"/>
          <w:tab w:val="clear" w:pos="420"/>
        </w:tabs>
        <w:ind w:left="430" w:leftChars="215"/>
        <w:rPr>
          <w:rFonts w:ascii="Times New Roman" w:hAnsi="Times New Roman" w:eastAsia="SimSun"/>
          <w:sz w:val="24"/>
          <w:szCs w:val="24"/>
        </w:rPr>
      </w:pPr>
      <w:r>
        <w:rPr>
          <w:rFonts w:ascii="Times New Roman" w:hAnsi="Times New Roman" w:eastAsia="SimSun"/>
          <w:sz w:val="24"/>
          <w:szCs w:val="24"/>
        </w:rPr>
        <w:t>Saluran Blue (G):</w:t>
      </w:r>
    </w:p>
    <w:p>
      <w:pPr>
        <w:tabs>
          <w:tab w:val="left" w:pos="0"/>
        </w:tabs>
        <w:ind w:left="830" w:leftChars="415"/>
        <w:rPr>
          <w:rFonts w:ascii="Times New Roman" w:hAnsi="Times New Roman" w:eastAsia="SimSun"/>
          <w:sz w:val="24"/>
          <w:szCs w:val="24"/>
        </w:rPr>
      </w:pPr>
      <w:r>
        <w:rPr>
          <w:rFonts w:ascii="Times New Roman" w:hAnsi="Times New Roman" w:eastAsia="SimSun"/>
          <w:sz w:val="24"/>
          <w:szCs w:val="24"/>
        </w:rPr>
        <w:t>[  0,  0, 255,   0]</w:t>
      </w:r>
    </w:p>
    <w:p>
      <w:pPr>
        <w:tabs>
          <w:tab w:val="left" w:pos="0"/>
        </w:tabs>
        <w:ind w:left="830" w:leftChars="415"/>
        <w:rPr>
          <w:rFonts w:ascii="Times New Roman" w:hAnsi="Times New Roman" w:eastAsia="SimSun"/>
          <w:sz w:val="24"/>
          <w:szCs w:val="24"/>
        </w:rPr>
      </w:pPr>
      <w:r>
        <w:rPr>
          <w:rFonts w:ascii="Times New Roman" w:hAnsi="Times New Roman" w:eastAsia="SimSun"/>
          <w:sz w:val="24"/>
          <w:szCs w:val="24"/>
        </w:rPr>
        <w:t>[  0,  0,  0,  0]</w:t>
      </w:r>
    </w:p>
    <w:p>
      <w:pPr>
        <w:tabs>
          <w:tab w:val="left" w:pos="0"/>
        </w:tabs>
        <w:ind w:left="830" w:leftChars="415"/>
        <w:rPr>
          <w:rFonts w:ascii="Times New Roman" w:hAnsi="Times New Roman" w:eastAsia="SimSun"/>
          <w:sz w:val="24"/>
          <w:szCs w:val="24"/>
        </w:rPr>
      </w:pPr>
      <w:r>
        <w:rPr>
          <w:rFonts w:ascii="Times New Roman" w:hAnsi="Times New Roman" w:eastAsia="SimSun"/>
          <w:sz w:val="24"/>
          <w:szCs w:val="24"/>
        </w:rPr>
        <w:t>[  0,  0, 255,   0]</w:t>
      </w:r>
    </w:p>
    <w:p>
      <w:pPr>
        <w:tabs>
          <w:tab w:val="left" w:pos="0"/>
        </w:tabs>
        <w:ind w:left="830" w:leftChars="415"/>
        <w:rPr>
          <w:rFonts w:ascii="Times New Roman" w:hAnsi="Times New Roman" w:eastAsia="SimSun"/>
          <w:sz w:val="24"/>
          <w:szCs w:val="24"/>
        </w:rPr>
        <w:sectPr>
          <w:type w:val="continuous"/>
          <w:pgSz w:w="11906" w:h="16838"/>
          <w:pgMar w:top="2268" w:right="837" w:bottom="1417" w:left="2268" w:header="720" w:footer="720" w:gutter="0"/>
          <w:cols w:equalWidth="0" w:num="3">
            <w:col w:w="2551" w:space="425"/>
            <w:col w:w="2812" w:space="425"/>
            <w:col w:w="2587"/>
          </w:cols>
          <w:docGrid w:linePitch="360" w:charSpace="0"/>
        </w:sectPr>
      </w:pPr>
      <w:r>
        <w:rPr>
          <w:rFonts w:ascii="Times New Roman" w:hAnsi="Times New Roman" w:eastAsia="SimSun"/>
          <w:sz w:val="24"/>
          <w:szCs w:val="24"/>
        </w:rPr>
        <w:t>[  0,  0,  0,  0]</w:t>
      </w:r>
    </w:p>
    <w:p>
      <w:pPr>
        <w:tabs>
          <w:tab w:val="left" w:pos="0"/>
        </w:tabs>
        <w:ind w:left="830" w:leftChars="415"/>
        <w:rPr>
          <w:rFonts w:ascii="Times New Roman" w:hAnsi="Times New Roman" w:eastAsia="SimSun"/>
          <w:sz w:val="24"/>
          <w:szCs w:val="24"/>
        </w:rPr>
      </w:pPr>
      <w:r>
        <w:drawing>
          <wp:anchor distT="0" distB="0" distL="114300" distR="114300" simplePos="0" relativeHeight="251667456" behindDoc="0" locked="0" layoutInCell="1" allowOverlap="1">
            <wp:simplePos x="0" y="0"/>
            <wp:positionH relativeFrom="column">
              <wp:posOffset>1740535</wp:posOffset>
            </wp:positionH>
            <wp:positionV relativeFrom="paragraph">
              <wp:posOffset>26035</wp:posOffset>
            </wp:positionV>
            <wp:extent cx="1286510" cy="1286510"/>
            <wp:effectExtent l="0" t="0" r="8890" b="8890"/>
            <wp:wrapSquare wrapText="bothSides"/>
            <wp:docPr id="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6"/>
                    <pic:cNvPicPr>
                      <a:picLocks noChangeAspect="1"/>
                    </pic:cNvPicPr>
                  </pic:nvPicPr>
                  <pic:blipFill>
                    <a:blip r:embed="rId38"/>
                    <a:stretch>
                      <a:fillRect/>
                    </a:stretch>
                  </pic:blipFill>
                  <pic:spPr>
                    <a:xfrm>
                      <a:off x="0" y="0"/>
                      <a:ext cx="1286510" cy="1286510"/>
                    </a:xfrm>
                    <a:prstGeom prst="rect">
                      <a:avLst/>
                    </a:prstGeom>
                    <a:noFill/>
                    <a:ln>
                      <a:noFill/>
                    </a:ln>
                  </pic:spPr>
                </pic:pic>
              </a:graphicData>
            </a:graphic>
          </wp:anchor>
        </w:drawing>
      </w:r>
      <w:r>
        <w:rPr>
          <w:rFonts w:ascii="Times New Roman" w:hAnsi="Times New Roman" w:eastAsia="SimSun" w:cs="Times New Roman"/>
          <w:b/>
          <w:bCs/>
          <w:i/>
          <w:iCs/>
          <w:sz w:val="24"/>
          <w:szCs w:val="24"/>
        </w:rPr>
        <w:drawing>
          <wp:anchor distT="0" distB="0" distL="114300" distR="114300" simplePos="0" relativeHeight="251663360" behindDoc="0" locked="0" layoutInCell="1" allowOverlap="1">
            <wp:simplePos x="0" y="0"/>
            <wp:positionH relativeFrom="column">
              <wp:posOffset>311785</wp:posOffset>
            </wp:positionH>
            <wp:positionV relativeFrom="paragraph">
              <wp:posOffset>10160</wp:posOffset>
            </wp:positionV>
            <wp:extent cx="1344930" cy="1344930"/>
            <wp:effectExtent l="0" t="0" r="7620" b="7620"/>
            <wp:wrapSquare wrapText="bothSides"/>
            <wp:docPr id="88" name="Picture 88" descr="new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new_rgb"/>
                    <pic:cNvPicPr>
                      <a:picLocks noChangeAspect="1"/>
                    </pic:cNvPicPr>
                  </pic:nvPicPr>
                  <pic:blipFill>
                    <a:blip r:embed="rId39"/>
                    <a:stretch>
                      <a:fillRect/>
                    </a:stretch>
                  </pic:blipFill>
                  <pic:spPr>
                    <a:xfrm>
                      <a:off x="0" y="0"/>
                      <a:ext cx="1344930" cy="1344930"/>
                    </a:xfrm>
                    <a:prstGeom prst="rect">
                      <a:avLst/>
                    </a:prstGeom>
                  </pic:spPr>
                </pic:pic>
              </a:graphicData>
            </a:graphic>
          </wp:anchor>
        </w:drawing>
      </w: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b/>
          <w:bCs/>
          <w:i/>
          <w:iCs/>
          <w:sz w:val="24"/>
          <w:szCs w:val="24"/>
        </w:rPr>
      </w:pPr>
    </w:p>
    <w:p>
      <w:pPr>
        <w:tabs>
          <w:tab w:val="left" w:pos="0"/>
        </w:tabs>
        <w:ind w:left="0"/>
        <w:rPr>
          <w:rFonts w:ascii="Times New Roman" w:hAnsi="Times New Roman" w:eastAsia="SimSun" w:cs="Times New Roman"/>
          <w:sz w:val="24"/>
          <w:szCs w:val="24"/>
        </w:rPr>
      </w:pPr>
    </w:p>
    <w:p>
      <w:pPr>
        <w:tabs>
          <w:tab w:val="left" w:pos="0"/>
        </w:tabs>
        <w:ind w:left="0"/>
        <w:rPr>
          <w:rFonts w:ascii="Times New Roman" w:hAnsi="Times New Roman" w:eastAsia="SimSun" w:cs="Times New Roman"/>
          <w:sz w:val="24"/>
          <w:szCs w:val="24"/>
          <w:u w:val="single"/>
        </w:rPr>
        <w:sectPr>
          <w:type w:val="continuous"/>
          <w:pgSz w:w="11906" w:h="16838"/>
          <w:pgMar w:top="2268" w:right="1134" w:bottom="1417" w:left="2268" w:header="720" w:footer="720" w:gutter="0"/>
          <w:cols w:space="0" w:num="1"/>
          <w:docGrid w:linePitch="360" w:charSpace="0"/>
        </w:sectPr>
      </w:pPr>
      <w:r>
        <w:rPr>
          <w:rFonts w:ascii="Times New Roman" w:hAnsi="Times New Roman" w:eastAsia="SimSun" w:cs="Times New Roman"/>
          <w:sz w:val="24"/>
          <w:szCs w:val="24"/>
        </w:rPr>
        <w:t xml:space="preserve">Jawaban: </w:t>
      </w:r>
      <w:r>
        <w:rPr>
          <w:rFonts w:ascii="Times New Roman" w:hAnsi="Times New Roman" w:eastAsia="SimSun" w:cs="Times New Roman"/>
          <w:sz w:val="24"/>
          <w:szCs w:val="24"/>
          <w:u w:val="single"/>
        </w:rPr>
        <w:t>Pada halaman berikutnya.</w:t>
      </w:r>
    </w:p>
    <w:p>
      <w:pPr>
        <w:tabs>
          <w:tab w:val="left" w:pos="0"/>
        </w:tabs>
        <w:ind w:left="0"/>
        <w:rPr>
          <w:rFonts w:ascii="Times New Roman" w:hAnsi="Times New Roman" w:eastAsia="SimSun"/>
          <w:sz w:val="24"/>
          <w:szCs w:val="24"/>
          <w:u w:val="single"/>
        </w:rPr>
      </w:pPr>
      <w:r>
        <w:rPr>
          <w:rFonts w:ascii="Times New Roman" w:hAnsi="Times New Roman" w:eastAsia="SimSun"/>
          <w:sz w:val="24"/>
          <w:szCs w:val="24"/>
          <w:u w:val="single"/>
        </w:rPr>
        <w:t>Jawaban Soal Contoh 1 (Citra Grayscale)</w:t>
      </w:r>
    </w:p>
    <w:p>
      <w:pPr>
        <w:tabs>
          <w:tab w:val="left" w:pos="0"/>
        </w:tabs>
        <w:ind w:left="0"/>
        <w:rPr>
          <w:rFonts w:ascii="Times New Roman" w:hAnsi="Times New Roman" w:eastAsia="SimSun"/>
          <w:sz w:val="24"/>
          <w:szCs w:val="24"/>
          <w:u w:val="single"/>
        </w:rPr>
      </w:pPr>
    </w:p>
    <w:p>
      <w:pPr>
        <w:tabs>
          <w:tab w:val="left" w:pos="0"/>
        </w:tabs>
        <w:ind w:left="0"/>
        <w:rPr>
          <w:rFonts w:ascii="Times New Roman" w:hAnsi="Times New Roman" w:eastAsia="SimSun"/>
          <w:i/>
          <w:iCs/>
          <w:sz w:val="24"/>
          <w:szCs w:val="24"/>
        </w:rPr>
      </w:pPr>
      <w:r>
        <w:rPr>
          <w:rFonts w:ascii="Times New Roman" w:hAnsi="Times New Roman" w:eastAsia="SimSun"/>
          <w:i/>
          <w:iCs/>
          <w:sz w:val="24"/>
          <w:szCs w:val="24"/>
        </w:rPr>
        <w:t>Untuk mempermudah perhitungan, penulis telah menyediakan kode dalam bahasa pemrograman PHP yang dapat digunakan untuk melakukan perhitungan konv, relu, serta proses pooling dan lainnya. Kode tersebut dapat dilihat dan digunakan di tautan berikut:</w:t>
      </w:r>
      <w:r>
        <w:fldChar w:fldCharType="begin"/>
      </w:r>
      <w:r>
        <w:instrText xml:space="preserve"> HYPERLINK "https://github.com/mochamaddarmawanh/skripsi/tree/main/potongan_konvolusi" </w:instrText>
      </w:r>
      <w:r>
        <w:fldChar w:fldCharType="separate"/>
      </w:r>
      <w:r>
        <w:rPr>
          <w:rStyle w:val="51"/>
          <w:rFonts w:ascii="Times New Roman" w:hAnsi="Times New Roman" w:eastAsia="SimSun"/>
          <w:i/>
          <w:iCs/>
          <w:sz w:val="24"/>
          <w:szCs w:val="24"/>
        </w:rPr>
        <w:t>https://github.com/mochamaddarmawanh/skripsi/tree/main/potongan_konvolusi</w:t>
      </w:r>
      <w:r>
        <w:rPr>
          <w:rStyle w:val="51"/>
          <w:rFonts w:ascii="Times New Roman" w:hAnsi="Times New Roman" w:eastAsia="SimSun"/>
          <w:i/>
          <w:iCs/>
          <w:sz w:val="24"/>
          <w:szCs w:val="24"/>
        </w:rPr>
        <w:fldChar w:fldCharType="end"/>
      </w:r>
    </w:p>
    <w:p>
      <w:pPr>
        <w:tabs>
          <w:tab w:val="left" w:pos="0"/>
        </w:tabs>
        <w:ind w:left="0"/>
        <w:rPr>
          <w:rFonts w:ascii="Times New Roman" w:hAnsi="Times New Roman" w:eastAsia="SimSun"/>
          <w:sz w:val="24"/>
          <w:szCs w:val="24"/>
        </w:rPr>
      </w:pPr>
    </w:p>
    <w:p>
      <w:pPr>
        <w:numPr>
          <w:ilvl w:val="0"/>
          <w:numId w:val="20"/>
        </w:numPr>
        <w:tabs>
          <w:tab w:val="left" w:pos="0"/>
          <w:tab w:val="clear" w:pos="420"/>
        </w:tabs>
        <w:rPr>
          <w:rFonts w:ascii="Times New Roman" w:hAnsi="Times New Roman" w:eastAsia="SimSun"/>
          <w:sz w:val="24"/>
          <w:szCs w:val="24"/>
        </w:rPr>
      </w:pPr>
      <w:r>
        <w:rPr>
          <w:rFonts w:ascii="Times New Roman" w:hAnsi="Times New Roman" w:eastAsia="SimSun"/>
          <w:sz w:val="24"/>
          <w:szCs w:val="24"/>
        </w:rPr>
        <w:t>Lapisan Konvolusi 1</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Konfigurasi</w:t>
      </w:r>
      <w:r>
        <w:rPr>
          <w:rFonts w:ascii="Times New Roman" w:hAnsi="Times New Roman" w:eastAsia="SimSun"/>
          <w:sz w:val="24"/>
          <w:szCs w:val="24"/>
        </w:rPr>
        <w:t>: zero padding | 2 pixel, 4 filter ditentukan | 1 filter custom | stride 1, tidak ada pooling.</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Langkah 1</w:t>
      </w:r>
      <w:r>
        <w:rPr>
          <w:rFonts w:ascii="Times New Roman" w:hAnsi="Times New Roman" w:eastAsia="SimSun"/>
          <w:sz w:val="24"/>
          <w:szCs w:val="24"/>
        </w:rPr>
        <w:t>: Ubah atau tambahkan zero padding 2 pixel dengan menambahkan 0 pada setiap sisi input citra, maka menjadi:</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0,    0,     0,     0,     0,     0,   0,  0]</w:t>
      </w:r>
    </w:p>
    <w:p>
      <w:pPr>
        <w:tabs>
          <w:tab w:val="left" w:pos="0"/>
        </w:tabs>
        <w:ind w:left="430" w:leftChars="215"/>
        <w:rPr>
          <w:rFonts w:ascii="Times New Roman" w:hAnsi="Times New Roman" w:eastAsia="SimSun"/>
          <w:sz w:val="24"/>
          <w:szCs w:val="24"/>
        </w:rPr>
      </w:pPr>
      <w:r>
        <w:drawing>
          <wp:anchor distT="0" distB="0" distL="114300" distR="114300" simplePos="0" relativeHeight="251665408" behindDoc="0" locked="0" layoutInCell="1" allowOverlap="1">
            <wp:simplePos x="0" y="0"/>
            <wp:positionH relativeFrom="column">
              <wp:posOffset>2783840</wp:posOffset>
            </wp:positionH>
            <wp:positionV relativeFrom="paragraph">
              <wp:posOffset>38100</wp:posOffset>
            </wp:positionV>
            <wp:extent cx="1495425" cy="1454150"/>
            <wp:effectExtent l="0" t="0" r="9525" b="12700"/>
            <wp:wrapSquare wrapText="bothSides"/>
            <wp:docPr id="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
                    <pic:cNvPicPr>
                      <a:picLocks noChangeAspect="1"/>
                    </pic:cNvPicPr>
                  </pic:nvPicPr>
                  <pic:blipFill>
                    <a:blip r:embed="rId40"/>
                    <a:stretch>
                      <a:fillRect/>
                    </a:stretch>
                  </pic:blipFill>
                  <pic:spPr>
                    <a:xfrm>
                      <a:off x="0" y="0"/>
                      <a:ext cx="1495425" cy="1454150"/>
                    </a:xfrm>
                    <a:prstGeom prst="rect">
                      <a:avLst/>
                    </a:prstGeom>
                    <a:noFill/>
                    <a:ln>
                      <a:noFill/>
                    </a:ln>
                  </pic:spPr>
                </pic:pic>
              </a:graphicData>
            </a:graphic>
          </wp:anchor>
        </w:drawing>
      </w:r>
      <w:r>
        <w:rPr>
          <w:rFonts w:ascii="Times New Roman" w:hAnsi="Times New Roman" w:eastAsia="SimSun"/>
          <w:sz w:val="24"/>
          <w:szCs w:val="24"/>
        </w:rPr>
        <w:t>[0,  0,    0,     0,     0,     0,     0,   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0,   50, 100, 150, 200, 250,  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0,   75, 125, 175, 225, 255,  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0, 100, 150, 200, 250, 200,  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0, 125, 175, 225, 255, 150,  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0, 150, 200, 250, 200, 100,  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0,     0,     0,     0,     0,     0,  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0,     0,     0,     0,     0,     0,  0,  0]</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Langkah 2</w:t>
      </w:r>
      <w:r>
        <w:rPr>
          <w:rFonts w:ascii="Times New Roman" w:hAnsi="Times New Roman" w:eastAsia="SimSun"/>
          <w:sz w:val="24"/>
          <w:szCs w:val="24"/>
        </w:rPr>
        <w:t xml:space="preserve">: Lakukan konvolusi menggunakan </w:t>
      </w:r>
      <w:r>
        <w:rPr>
          <w:rFonts w:ascii="Times New Roman" w:hAnsi="Times New Roman" w:eastAsia="SimSun"/>
          <w:i/>
          <w:iCs/>
          <w:sz w:val="24"/>
          <w:szCs w:val="24"/>
        </w:rPr>
        <w:t>filter 1</w:t>
      </w:r>
      <w:r>
        <w:rPr>
          <w:rFonts w:ascii="Times New Roman" w:hAnsi="Times New Roman" w:eastAsia="SimSun"/>
          <w:sz w:val="24"/>
          <w:szCs w:val="24"/>
        </w:rPr>
        <w:t>, maka menjadi:</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[[50, 150, 300, 450, 600, 450, 250]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[125, 350, 675, 975, 1255, 930, 505]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drawing>
          <wp:anchor distT="0" distB="0" distL="114300" distR="114300" simplePos="0" relativeHeight="251669504" behindDoc="0" locked="0" layoutInCell="1" allowOverlap="1">
            <wp:simplePos x="0" y="0"/>
            <wp:positionH relativeFrom="column">
              <wp:posOffset>2860040</wp:posOffset>
            </wp:positionH>
            <wp:positionV relativeFrom="paragraph">
              <wp:posOffset>257175</wp:posOffset>
            </wp:positionV>
            <wp:extent cx="2577465" cy="967740"/>
            <wp:effectExtent l="0" t="0" r="13335" b="3810"/>
            <wp:wrapSquare wrapText="bothSides"/>
            <wp:docPr id="92" name="Picture 92"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nn"/>
                    <pic:cNvPicPr>
                      <a:picLocks noChangeAspect="1"/>
                    </pic:cNvPicPr>
                  </pic:nvPicPr>
                  <pic:blipFill>
                    <a:blip r:embed="rId41"/>
                    <a:stretch>
                      <a:fillRect/>
                    </a:stretch>
                  </pic:blipFill>
                  <pic:spPr>
                    <a:xfrm>
                      <a:off x="0" y="0"/>
                      <a:ext cx="2577465" cy="967740"/>
                    </a:xfrm>
                    <a:prstGeom prst="rect">
                      <a:avLst/>
                    </a:prstGeom>
                  </pic:spPr>
                </pic:pic>
              </a:graphicData>
            </a:graphic>
          </wp:anchor>
        </w:drawing>
      </w:r>
      <w:r>
        <w:rPr>
          <w:rFonts w:ascii="Times New Roman" w:hAnsi="Times New Roman" w:eastAsia="SimSun"/>
          <w:sz w:val="24"/>
          <w:szCs w:val="24"/>
        </w:rPr>
        <w:t>[225, 600, 1125, 1575, 1905, 1380, 705]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[300, 750, 1350, 1780, 1935, 1335, 605]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[375, 900, 1575, 1905, 1830, 1155, 450]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[275, 650, 1125, 1305, 1180, 705, 250]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[150, 350, 600, 650, 550, 300, 100]]</w:t>
      </w:r>
    </w:p>
    <w:p>
      <w:pPr>
        <w:tabs>
          <w:tab w:val="left" w:pos="0"/>
        </w:tabs>
        <w:ind w:left="430" w:leftChars="215"/>
        <w:rPr>
          <w:rFonts w:ascii="Times New Roman" w:hAnsi="Times New Roman" w:eastAsia="SimSun"/>
          <w:sz w:val="24"/>
          <w:szCs w:val="24"/>
          <w:highlight w:val="yellow"/>
        </w:rPr>
      </w:pPr>
      <w:r>
        <w:rPr>
          <w:rFonts w:ascii="Times New Roman" w:hAnsi="Times New Roman" w:eastAsia="SimSun"/>
          <w:sz w:val="24"/>
          <w:szCs w:val="24"/>
          <w:highlight w:val="yellow"/>
        </w:rPr>
        <w:t xml:space="preserve">(0 * 1) + (0 * 1) + (0 * 1) + (0 * 1) + (0 * 1) + (0 * 1) + (0 * 1) + (0*1)+(50*1) = </w:t>
      </w:r>
      <w:r>
        <w:rPr>
          <w:rFonts w:ascii="Times New Roman" w:hAnsi="Times New Roman" w:eastAsia="SimSun"/>
          <w:b/>
          <w:bCs/>
          <w:sz w:val="24"/>
          <w:szCs w:val="24"/>
          <w:highlight w:val="yellow"/>
        </w:rPr>
        <w:t>50</w:t>
      </w:r>
    </w:p>
    <w:p>
      <w:pPr>
        <w:tabs>
          <w:tab w:val="left" w:pos="0"/>
        </w:tabs>
        <w:ind w:left="430" w:leftChars="215"/>
        <w:rPr>
          <w:rFonts w:ascii="Times New Roman" w:hAnsi="Times New Roman" w:eastAsia="SimSun"/>
          <w:sz w:val="24"/>
          <w:szCs w:val="24"/>
        </w:rPr>
      </w:pPr>
      <w:r>
        <w:rPr>
          <w:rFonts w:ascii="Times New Roman" w:hAnsi="Times New Roman" w:eastAsia="SimSun"/>
          <w:b/>
          <w:bCs/>
          <w:sz w:val="24"/>
          <w:szCs w:val="24"/>
          <w:highlight w:val="yellow"/>
        </w:rPr>
        <w:t>Pindah dengan stride 1:</w:t>
      </w:r>
      <w:r>
        <w:rPr>
          <w:rFonts w:ascii="Times New Roman" w:hAnsi="Times New Roman" w:eastAsia="SimSun"/>
          <w:sz w:val="24"/>
          <w:szCs w:val="24"/>
          <w:highlight w:val="yellow"/>
        </w:rPr>
        <w:t xml:space="preserve"> (0 * 1) + (0 * 1) + (0 * 1) + (0 * 1) + (0 * 1) + (0 * 1) + (0 * 1) + (50 * 1) + (100 * 1) = </w:t>
      </w:r>
      <w:r>
        <w:rPr>
          <w:rFonts w:ascii="Times New Roman" w:hAnsi="Times New Roman" w:eastAsia="SimSun"/>
          <w:b/>
          <w:bCs/>
          <w:sz w:val="24"/>
          <w:szCs w:val="24"/>
          <w:highlight w:val="yellow"/>
        </w:rPr>
        <w:t>150</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Langkah 3</w:t>
      </w:r>
      <w:r>
        <w:rPr>
          <w:rFonts w:ascii="Times New Roman" w:hAnsi="Times New Roman" w:eastAsia="SimSun"/>
          <w:sz w:val="24"/>
          <w:szCs w:val="24"/>
        </w:rPr>
        <w:t>:Selanjutkan melewati lapisan ReLU, yaitu dengan mengubah nilai negatif menjadi 0, maka menjadi:</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drawing>
          <wp:anchor distT="0" distB="0" distL="114300" distR="114300" simplePos="0" relativeHeight="251676672" behindDoc="0" locked="0" layoutInCell="1" allowOverlap="1">
            <wp:simplePos x="0" y="0"/>
            <wp:positionH relativeFrom="column">
              <wp:posOffset>2949575</wp:posOffset>
            </wp:positionH>
            <wp:positionV relativeFrom="paragraph">
              <wp:posOffset>160020</wp:posOffset>
            </wp:positionV>
            <wp:extent cx="2390140" cy="1224280"/>
            <wp:effectExtent l="0" t="0" r="10160" b="13970"/>
            <wp:wrapSquare wrapText="bothSides"/>
            <wp:docPr id="117" name="Picture 117" descr="relu_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relu_activation"/>
                    <pic:cNvPicPr>
                      <a:picLocks noChangeAspect="1"/>
                    </pic:cNvPicPr>
                  </pic:nvPicPr>
                  <pic:blipFill>
                    <a:blip r:embed="rId33"/>
                    <a:stretch>
                      <a:fillRect/>
                    </a:stretch>
                  </pic:blipFill>
                  <pic:spPr>
                    <a:xfrm>
                      <a:off x="0" y="0"/>
                      <a:ext cx="2390140" cy="1224280"/>
                    </a:xfrm>
                    <a:prstGeom prst="rect">
                      <a:avLst/>
                    </a:prstGeom>
                  </pic:spPr>
                </pic:pic>
              </a:graphicData>
            </a:graphic>
          </wp:anchor>
        </w:drawing>
      </w:r>
      <w:r>
        <w:rPr>
          <w:rFonts w:ascii="Times New Roman" w:hAnsi="Times New Roman" w:eastAsia="SimSun"/>
          <w:sz w:val="24"/>
          <w:szCs w:val="24"/>
        </w:rPr>
        <w:t>[[50, 150, 300, 450, 600, 450, 250]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[125, 350, 675, 975, 1255, 930, 505]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[225, 600, 1125, 1575, 1905, 1380, 705]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[300, 750, 1350, 1780, 1935, 1335, 605]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[375, 900, 1575, 1905, 1830, 1155, 450]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[275, 650, 1125, 1305, 1180, 705, 250]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[150, 350, 600, 650, 550, 300, 100]]</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Langkah 4</w:t>
      </w:r>
      <w:r>
        <w:rPr>
          <w:rFonts w:ascii="Times New Roman" w:hAnsi="Times New Roman" w:eastAsia="SimSun"/>
          <w:sz w:val="24"/>
          <w:szCs w:val="24"/>
        </w:rPr>
        <w:t>: Tambahan, karna sebenernya angka citra yang valid itu adalah rentang dari 0 hingga 255, maka citra akhir konvolusi menjadi:</w:t>
      </w:r>
    </w:p>
    <w:p>
      <w:pPr>
        <w:tabs>
          <w:tab w:val="left" w:pos="0"/>
        </w:tabs>
        <w:ind w:left="430" w:leftChars="215"/>
        <w:rPr>
          <w:rFonts w:ascii="Times New Roman" w:hAnsi="Times New Roman" w:eastAsia="SimSun"/>
          <w:sz w:val="24"/>
          <w:szCs w:val="24"/>
        </w:rPr>
      </w:pPr>
      <w:r>
        <w:drawing>
          <wp:anchor distT="0" distB="0" distL="114300" distR="114300" simplePos="0" relativeHeight="251666432" behindDoc="0" locked="0" layoutInCell="1" allowOverlap="1">
            <wp:simplePos x="0" y="0"/>
            <wp:positionH relativeFrom="column">
              <wp:posOffset>2577465</wp:posOffset>
            </wp:positionH>
            <wp:positionV relativeFrom="paragraph">
              <wp:posOffset>194310</wp:posOffset>
            </wp:positionV>
            <wp:extent cx="1210310" cy="1210310"/>
            <wp:effectExtent l="0" t="0" r="8890" b="8890"/>
            <wp:wrapSquare wrapText="bothSides"/>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
                    <pic:cNvPicPr>
                      <a:picLocks noChangeAspect="1"/>
                    </pic:cNvPicPr>
                  </pic:nvPicPr>
                  <pic:blipFill>
                    <a:blip r:embed="rId42"/>
                    <a:stretch>
                      <a:fillRect/>
                    </a:stretch>
                  </pic:blipFill>
                  <pic:spPr>
                    <a:xfrm>
                      <a:off x="0" y="0"/>
                      <a:ext cx="1210310" cy="1210310"/>
                    </a:xfrm>
                    <a:prstGeom prst="rect">
                      <a:avLst/>
                    </a:prstGeom>
                    <a:noFill/>
                    <a:ln>
                      <a:noFill/>
                    </a:ln>
                  </pic:spPr>
                </pic:pic>
              </a:graphicData>
            </a:graphic>
          </wp:anchor>
        </w:drawing>
      </w:r>
      <w:r>
        <w:rPr>
          <w:rFonts w:ascii="Times New Roman" w:hAnsi="Times New Roman" w:eastAsia="SimSun"/>
          <w:sz w:val="24"/>
          <w:szCs w:val="24"/>
        </w:rPr>
        <w:t>[[50, 150, 255, 255, 255, 255, 250]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[125, 255, 255, 255, 255, 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[225, 255, 255, 255, 255, 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 255, 255, 255, 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 255, 255, 255, 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 255, 255, 255, 255, 250]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[150, 255, 255, 255, 255, 255, 100]]</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Langkah 5</w:t>
      </w:r>
      <w:r>
        <w:rPr>
          <w:rFonts w:ascii="Times New Roman" w:hAnsi="Times New Roman" w:eastAsia="SimSun"/>
          <w:sz w:val="24"/>
          <w:szCs w:val="24"/>
        </w:rPr>
        <w:t>:Selanjutnya melewati lapisan pooling, namun pada lapisan konvolusi 1, konfigurasi menyebutkan tidak dilakukan pooling, maka konvolusi untuk filter 1 selesai.</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Langkah 6</w:t>
      </w:r>
      <w:r>
        <w:rPr>
          <w:rFonts w:ascii="Times New Roman" w:hAnsi="Times New Roman" w:eastAsia="SimSun"/>
          <w:sz w:val="24"/>
          <w:szCs w:val="24"/>
        </w:rPr>
        <w:t xml:space="preserve">: Lakukan konvolusi menggunakan </w:t>
      </w:r>
      <w:r>
        <w:rPr>
          <w:rFonts w:ascii="Times New Roman" w:hAnsi="Times New Roman" w:eastAsia="SimSun"/>
          <w:i/>
          <w:iCs/>
          <w:sz w:val="24"/>
          <w:szCs w:val="24"/>
        </w:rPr>
        <w:t>filter 2</w:t>
      </w:r>
      <w:r>
        <w:rPr>
          <w:rFonts w:ascii="Times New Roman" w:hAnsi="Times New Roman" w:eastAsia="SimSun"/>
          <w:sz w:val="24"/>
          <w:szCs w:val="24"/>
        </w:rPr>
        <w:t>, maka menjadi:</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-50, -100, -150, -200, -250,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[-50, 25, 75, 125, 175, 545, -250]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[-75, 25, 0, 0, 20, 345,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[-100, 50, 0, 0, 120, 145, -200]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[-125, 75, 0, 20, 195, 45, -150]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[-150, 275, 225, 375, 195, 50, -100]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-150, -200, -250, -200, -100, 0]]</w:t>
      </w:r>
    </w:p>
    <w:p>
      <w:pPr>
        <w:tabs>
          <w:tab w:val="left" w:pos="0"/>
        </w:tabs>
        <w:ind w:left="430" w:leftChars="215"/>
        <w:rPr>
          <w:rFonts w:ascii="Times New Roman" w:hAnsi="Times New Roman" w:eastAsia="SimSun"/>
          <w:sz w:val="24"/>
          <w:szCs w:val="24"/>
        </w:rPr>
      </w:pPr>
    </w:p>
    <w:p>
      <w:pPr>
        <w:tabs>
          <w:tab w:val="left" w:pos="0"/>
        </w:tabs>
        <w:ind w:left="430" w:leftChars="215"/>
        <w:rPr>
          <w:rFonts w:ascii="Times New Roman" w:hAnsi="Times New Roman" w:eastAsia="SimSun"/>
          <w:sz w:val="24"/>
          <w:szCs w:val="24"/>
        </w:rPr>
      </w:pPr>
    </w:p>
    <w:p>
      <w:pPr>
        <w:tabs>
          <w:tab w:val="left" w:pos="0"/>
        </w:tabs>
        <w:ind w:left="430" w:leftChars="215"/>
        <w:rPr>
          <w:rFonts w:ascii="Times New Roman" w:hAnsi="Times New Roman" w:eastAsia="SimSun"/>
          <w:sz w:val="24"/>
          <w:szCs w:val="24"/>
        </w:rPr>
      </w:pP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Langkah 7</w:t>
      </w:r>
      <w:r>
        <w:rPr>
          <w:rFonts w:ascii="Times New Roman" w:hAnsi="Times New Roman" w:eastAsia="SimSun"/>
          <w:sz w:val="24"/>
          <w:szCs w:val="24"/>
        </w:rPr>
        <w:t>: Melewati lapisan ReLU, maka menjadi:</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0, 0, 0, 0, 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25, 75, 125, 175, 545,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25, 0, 0, 20, 345,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50, 0, 0, 120, 145,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75, 0, 20, 195, 45,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275, 225, 375, 195, 50,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0, 0, 0, 0, 0, 0]]</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Langkah 8</w:t>
      </w:r>
      <w:r>
        <w:rPr>
          <w:rFonts w:ascii="Times New Roman" w:hAnsi="Times New Roman" w:eastAsia="SimSun"/>
          <w:sz w:val="24"/>
          <w:szCs w:val="24"/>
        </w:rPr>
        <w:t>: Ubah ke format yang valid, maka menjadi:</w:t>
      </w:r>
    </w:p>
    <w:p>
      <w:pPr>
        <w:tabs>
          <w:tab w:val="left" w:pos="0"/>
        </w:tabs>
        <w:ind w:left="430" w:leftChars="215"/>
        <w:rPr>
          <w:rFonts w:ascii="Times New Roman" w:hAnsi="Times New Roman" w:eastAsia="SimSun"/>
          <w:sz w:val="24"/>
          <w:szCs w:val="24"/>
        </w:rPr>
      </w:pPr>
      <w:r>
        <w:drawing>
          <wp:anchor distT="0" distB="0" distL="114300" distR="114300" simplePos="0" relativeHeight="251664384" behindDoc="0" locked="0" layoutInCell="1" allowOverlap="1">
            <wp:simplePos x="0" y="0"/>
            <wp:positionH relativeFrom="column">
              <wp:posOffset>2240915</wp:posOffset>
            </wp:positionH>
            <wp:positionV relativeFrom="paragraph">
              <wp:posOffset>190500</wp:posOffset>
            </wp:positionV>
            <wp:extent cx="1384935" cy="1351915"/>
            <wp:effectExtent l="0" t="0" r="5715" b="635"/>
            <wp:wrapSquare wrapText="bothSides"/>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2"/>
                    <pic:cNvPicPr>
                      <a:picLocks noChangeAspect="1"/>
                    </pic:cNvPicPr>
                  </pic:nvPicPr>
                  <pic:blipFill>
                    <a:blip r:embed="rId43"/>
                    <a:stretch>
                      <a:fillRect/>
                    </a:stretch>
                  </pic:blipFill>
                  <pic:spPr>
                    <a:xfrm>
                      <a:off x="0" y="0"/>
                      <a:ext cx="1384935" cy="1351915"/>
                    </a:xfrm>
                    <a:prstGeom prst="rect">
                      <a:avLst/>
                    </a:prstGeom>
                    <a:noFill/>
                    <a:ln>
                      <a:noFill/>
                    </a:ln>
                  </pic:spPr>
                </pic:pic>
              </a:graphicData>
            </a:graphic>
          </wp:anchor>
        </w:drawing>
      </w:r>
      <w:r>
        <w:rPr>
          <w:rFonts w:ascii="Times New Roman" w:hAnsi="Times New Roman" w:eastAsia="SimSun"/>
          <w:sz w:val="24"/>
          <w:szCs w:val="24"/>
        </w:rPr>
        <w:t>[[0, 0, 0, 0, 0, 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25, 75, 125, 175, 255,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25, 0, 0, 20, 255,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50, 0, 0, 120, 145,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75, 0, 20, 195, 45,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255, 225, 255, 195, 50,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0, 0, 0, 0, 0, 0]]</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Langkah 9</w:t>
      </w:r>
      <w:r>
        <w:rPr>
          <w:rFonts w:ascii="Times New Roman" w:hAnsi="Times New Roman" w:eastAsia="SimSun"/>
          <w:sz w:val="24"/>
          <w:szCs w:val="24"/>
        </w:rPr>
        <w:t>: Selanjutnya melewati lapisan pooling, namun pada lapisan konvolusi 1, konfigurasi menyebutkan tidak dilakukan pooling, maka konvolusi untuk filter 1 selesai.</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Langkah 10</w:t>
      </w:r>
      <w:r>
        <w:rPr>
          <w:rFonts w:ascii="Times New Roman" w:hAnsi="Times New Roman" w:eastAsia="SimSun"/>
          <w:sz w:val="24"/>
          <w:szCs w:val="24"/>
        </w:rPr>
        <w:t>: Terus lanjutkan sampai semua filter mendapatkan hasil akhir, sehingga:</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Filter 3</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drawing>
          <wp:anchor distT="0" distB="0" distL="114300" distR="114300" simplePos="0" relativeHeight="251670528" behindDoc="0" locked="0" layoutInCell="1" allowOverlap="1">
            <wp:simplePos x="0" y="0"/>
            <wp:positionH relativeFrom="column">
              <wp:posOffset>2416175</wp:posOffset>
            </wp:positionH>
            <wp:positionV relativeFrom="paragraph">
              <wp:posOffset>2540</wp:posOffset>
            </wp:positionV>
            <wp:extent cx="1391285" cy="1301750"/>
            <wp:effectExtent l="0" t="0" r="18415" b="12700"/>
            <wp:wrapSquare wrapText="bothSides"/>
            <wp:docPr id="1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1"/>
                    <pic:cNvPicPr>
                      <a:picLocks noChangeAspect="1"/>
                    </pic:cNvPicPr>
                  </pic:nvPicPr>
                  <pic:blipFill>
                    <a:blip r:embed="rId44"/>
                    <a:stretch>
                      <a:fillRect/>
                    </a:stretch>
                  </pic:blipFill>
                  <pic:spPr>
                    <a:xfrm>
                      <a:off x="0" y="0"/>
                      <a:ext cx="1391285" cy="1301750"/>
                    </a:xfrm>
                    <a:prstGeom prst="rect">
                      <a:avLst/>
                    </a:prstGeom>
                    <a:noFill/>
                    <a:ln>
                      <a:noFill/>
                    </a:ln>
                  </pic:spPr>
                </pic:pic>
              </a:graphicData>
            </a:graphic>
          </wp:anchor>
        </w:drawing>
      </w:r>
      <w:r>
        <w:rPr>
          <w:rFonts w:ascii="Times New Roman" w:hAnsi="Times New Roman" w:eastAsia="SimSun"/>
          <w:sz w:val="24"/>
          <w:szCs w:val="24"/>
        </w:rPr>
        <w:t>[[0, 0, 0, 0, 0, 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100, 225, 255, 255, 255,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75, 0, 0, 120, 255,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150, 0, 20, 255, 255,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225, 0, 120, 255, 195,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255, 255, 255, 255, 195,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0, 0, 0, 0, 0, 0]]</w:t>
      </w:r>
    </w:p>
    <w:p>
      <w:pPr>
        <w:tabs>
          <w:tab w:val="left" w:pos="0"/>
        </w:tabs>
        <w:ind w:left="430" w:leftChars="215"/>
        <w:rPr>
          <w:rFonts w:ascii="Times New Roman" w:hAnsi="Times New Roman" w:eastAsia="SimSun"/>
          <w:i/>
          <w:iCs/>
          <w:sz w:val="24"/>
          <w:szCs w:val="24"/>
          <w:u w:val="single"/>
        </w:rPr>
      </w:pPr>
    </w:p>
    <w:p>
      <w:pPr>
        <w:tabs>
          <w:tab w:val="left" w:pos="0"/>
        </w:tabs>
        <w:ind w:left="430" w:leftChars="215"/>
        <w:rPr>
          <w:rFonts w:ascii="Times New Roman" w:hAnsi="Times New Roman" w:eastAsia="SimSun"/>
          <w:i/>
          <w:iCs/>
          <w:sz w:val="24"/>
          <w:szCs w:val="24"/>
          <w:u w:val="single"/>
        </w:rPr>
      </w:pPr>
    </w:p>
    <w:p>
      <w:pPr>
        <w:tabs>
          <w:tab w:val="left" w:pos="0"/>
        </w:tabs>
        <w:ind w:left="430" w:leftChars="215"/>
        <w:rPr>
          <w:rFonts w:ascii="Times New Roman" w:hAnsi="Times New Roman" w:eastAsia="SimSun"/>
          <w:i/>
          <w:iCs/>
          <w:sz w:val="24"/>
          <w:szCs w:val="24"/>
          <w:u w:val="single"/>
        </w:rPr>
      </w:pP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Filter 4</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drawing>
          <wp:anchor distT="0" distB="0" distL="114300" distR="114300" simplePos="0" relativeHeight="251671552" behindDoc="0" locked="0" layoutInCell="1" allowOverlap="1">
            <wp:simplePos x="0" y="0"/>
            <wp:positionH relativeFrom="column">
              <wp:posOffset>2301875</wp:posOffset>
            </wp:positionH>
            <wp:positionV relativeFrom="paragraph">
              <wp:posOffset>154305</wp:posOffset>
            </wp:positionV>
            <wp:extent cx="1396365" cy="1323975"/>
            <wp:effectExtent l="0" t="0" r="13335" b="9525"/>
            <wp:wrapSquare wrapText="bothSides"/>
            <wp:docPr id="1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3"/>
                    <pic:cNvPicPr>
                      <a:picLocks noChangeAspect="1"/>
                    </pic:cNvPicPr>
                  </pic:nvPicPr>
                  <pic:blipFill>
                    <a:blip r:embed="rId45"/>
                    <a:stretch>
                      <a:fillRect/>
                    </a:stretch>
                  </pic:blipFill>
                  <pic:spPr>
                    <a:xfrm>
                      <a:off x="0" y="0"/>
                      <a:ext cx="1396365" cy="1323975"/>
                    </a:xfrm>
                    <a:prstGeom prst="rect">
                      <a:avLst/>
                    </a:prstGeom>
                    <a:noFill/>
                    <a:ln>
                      <a:noFill/>
                    </a:ln>
                  </pic:spPr>
                </pic:pic>
              </a:graphicData>
            </a:graphic>
          </wp:anchor>
        </w:drawing>
      </w:r>
      <w:r>
        <w:rPr>
          <w:rFonts w:ascii="Times New Roman" w:hAnsi="Times New Roman" w:eastAsia="SimSun"/>
          <w:sz w:val="24"/>
          <w:szCs w:val="24"/>
        </w:rPr>
        <w:t>[[50, 100, 100, 100, 100, 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[125, 225, 200, 200, 180, 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[225, 255, 255, 255, 180, 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 255, 255, 5, 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 255, 180, 0, 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 200, 80, 0, 0,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[150, 200, 100, 0, 0, 0, 0]]</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Filter 5</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Nama</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Filter Gaussian atau Gaussian Blur Filter.</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Fungsi</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Filter Gaussian digunakan untuk menghaluskan gambar dengan merata-ratakan intensitas piksel di sekitarnya, namun dengan bobot yang lebih besar pada piksel di tengah dan bobot yang semakin berkurang saat menjauh dari piksel tengah. Hal ini menghasilkan efek penghalusan yang lebih lembut dan alami. Filter ini berguna untuk mengurangi noise dalam gambar dan menciptakan efek bokeh pada fotografi.</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Matriks filter</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ab/>
      </w:r>
      <w:r>
        <w:rPr>
          <w:rFonts w:ascii="Times New Roman" w:hAnsi="Times New Roman" w:eastAsia="SimSun"/>
          <w:sz w:val="24"/>
          <w:szCs w:val="24"/>
        </w:rPr>
        <w:t>[[1, 2, 1],</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 xml:space="preserve"> [2, 4, 2],</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 xml:space="preserve"> [1, 2, 1]]</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Hasil akhir</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drawing>
          <wp:anchor distT="0" distB="0" distL="114300" distR="114300" simplePos="0" relativeHeight="251672576" behindDoc="0" locked="0" layoutInCell="1" allowOverlap="1">
            <wp:simplePos x="0" y="0"/>
            <wp:positionH relativeFrom="column">
              <wp:posOffset>2625090</wp:posOffset>
            </wp:positionH>
            <wp:positionV relativeFrom="paragraph">
              <wp:posOffset>133350</wp:posOffset>
            </wp:positionV>
            <wp:extent cx="1295400" cy="1279525"/>
            <wp:effectExtent l="0" t="0" r="0" b="15875"/>
            <wp:wrapSquare wrapText="bothSides"/>
            <wp:docPr id="1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pic:cNvPicPr>
                      <a:picLocks noChangeAspect="1"/>
                    </pic:cNvPicPr>
                  </pic:nvPicPr>
                  <pic:blipFill>
                    <a:blip r:embed="rId46"/>
                    <a:stretch>
                      <a:fillRect/>
                    </a:stretch>
                  </pic:blipFill>
                  <pic:spPr>
                    <a:xfrm>
                      <a:off x="0" y="0"/>
                      <a:ext cx="1295400" cy="1279525"/>
                    </a:xfrm>
                    <a:prstGeom prst="rect">
                      <a:avLst/>
                    </a:prstGeom>
                    <a:noFill/>
                    <a:ln>
                      <a:noFill/>
                    </a:ln>
                  </pic:spPr>
                </pic:pic>
              </a:graphicData>
            </a:graphic>
          </wp:anchor>
        </w:drawing>
      </w:r>
      <w:r>
        <w:rPr>
          <w:rFonts w:ascii="Times New Roman" w:hAnsi="Times New Roman" w:eastAsia="SimSun"/>
          <w:sz w:val="24"/>
          <w:szCs w:val="24"/>
        </w:rPr>
        <w:t>[[50, 200, 255, 255, 255, 255, 250]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[175, 255, 255, 255, 255, 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 255, 255, 255, 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 255, 255, 255, 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 255, 255, 255, 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 255, 255, 255, 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[150, 255, 255, 255, 255, 255, 100]]</w:t>
      </w:r>
    </w:p>
    <w:p>
      <w:pPr>
        <w:tabs>
          <w:tab w:val="left" w:pos="0"/>
        </w:tabs>
        <w:ind w:left="0"/>
        <w:rPr>
          <w:rFonts w:ascii="Times New Roman" w:hAnsi="Times New Roman" w:eastAsia="SimSun"/>
          <w:sz w:val="24"/>
          <w:szCs w:val="24"/>
        </w:rPr>
      </w:pPr>
    </w:p>
    <w:p>
      <w:pPr>
        <w:tabs>
          <w:tab w:val="left" w:pos="0"/>
        </w:tabs>
        <w:ind w:left="0"/>
        <w:rPr>
          <w:rFonts w:ascii="Times New Roman" w:hAnsi="Times New Roman" w:eastAsia="SimSun"/>
          <w:sz w:val="24"/>
          <w:szCs w:val="24"/>
        </w:rPr>
      </w:pPr>
    </w:p>
    <w:p>
      <w:pPr>
        <w:tabs>
          <w:tab w:val="left" w:pos="0"/>
        </w:tabs>
        <w:ind w:left="0"/>
        <w:rPr>
          <w:rFonts w:ascii="Times New Roman" w:hAnsi="Times New Roman" w:eastAsia="SimSun"/>
          <w:sz w:val="24"/>
          <w:szCs w:val="24"/>
        </w:rPr>
      </w:pPr>
    </w:p>
    <w:p>
      <w:pPr>
        <w:numPr>
          <w:ilvl w:val="0"/>
          <w:numId w:val="20"/>
        </w:numPr>
        <w:tabs>
          <w:tab w:val="left" w:pos="0"/>
          <w:tab w:val="clear" w:pos="420"/>
        </w:tabs>
        <w:rPr>
          <w:rFonts w:ascii="Times New Roman" w:hAnsi="Times New Roman" w:eastAsia="SimSun"/>
          <w:sz w:val="24"/>
          <w:szCs w:val="24"/>
        </w:rPr>
      </w:pPr>
      <w:r>
        <w:rPr>
          <w:rFonts w:ascii="Times New Roman" w:hAnsi="Times New Roman" w:eastAsia="SimSun"/>
          <w:sz w:val="24"/>
          <w:szCs w:val="24"/>
        </w:rPr>
        <w:t>Lapisan Konvolusi 2</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Konfiguras</w:t>
      </w:r>
      <w:r>
        <w:rPr>
          <w:rFonts w:ascii="Times New Roman" w:hAnsi="Times New Roman" w:eastAsia="SimSun"/>
          <w:sz w:val="24"/>
          <w:szCs w:val="24"/>
        </w:rPr>
        <w:t>i: tidak ada padding, 4 filter ditentukan | 1 filter custom | stride 1, max pooling | stride 2.</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Note</w:t>
      </w:r>
      <w:r>
        <w:rPr>
          <w:rFonts w:ascii="Times New Roman" w:hAnsi="Times New Roman" w:eastAsia="SimSun"/>
          <w:sz w:val="24"/>
          <w:szCs w:val="24"/>
        </w:rPr>
        <w:t>: Pada lapisan konvolusi kedua ini, lapisan ini akan menerima 5 input karena menggunakan 5 filter dari lapisan sebelumnya. Oleh karena itu, dalam proses filtering di lapisan ini, setiap filter akan menghasilkan 5 output, yang secara total akan menghasilkan 25 hasil. Hasil-hasil ini juga dapat disebut sebagai peta fitur (feature map).</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Langkah 1</w:t>
      </w:r>
      <w:r>
        <w:rPr>
          <w:rFonts w:ascii="Times New Roman" w:hAnsi="Times New Roman" w:eastAsia="SimSun"/>
          <w:sz w:val="24"/>
          <w:szCs w:val="24"/>
        </w:rPr>
        <w:t>: Lakukan konvolusi menggunakan filter 1 input 1, maka menjadi:</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[[1825, 2190, 2295, 2295, 2290]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[2135, 2295, 2295, 2295, 2295]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[2265, 2295, 2295, 2295, 2295]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[2295, 2295, 2295, 2295, 2290]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[2190, 2295, 2295, 2295, 2135]]</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Langkah 2</w:t>
      </w:r>
      <w:r>
        <w:rPr>
          <w:rFonts w:ascii="Times New Roman" w:hAnsi="Times New Roman" w:eastAsia="SimSun"/>
          <w:sz w:val="24"/>
          <w:szCs w:val="24"/>
        </w:rPr>
        <w:t>: Lakukan ReLU function:</w:t>
      </w:r>
      <w:r>
        <w:rPr>
          <w:rFonts w:ascii="Times New Roman" w:hAnsi="Times New Roman" w:eastAsia="SimSun"/>
          <w:sz w:val="24"/>
          <w:szCs w:val="24"/>
        </w:rPr>
        <w:br w:type="textWrapping"/>
      </w:r>
      <w:r>
        <w:rPr>
          <w:rFonts w:ascii="Times New Roman" w:hAnsi="Times New Roman" w:eastAsia="SimSun"/>
          <w:sz w:val="24"/>
          <w:szCs w:val="24"/>
        </w:rPr>
        <w:t>[[1825, 2190, 2295, 2295, 2290]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[2135, 2295, 2295, 2295, 2295]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[2265, 2295, 2295, 2295, 2295]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[2295, 2295, 2295, 2295, 2290]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[2190, 2295, 2295, 2295, 2135]]</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Langkah 3</w:t>
      </w:r>
      <w:r>
        <w:rPr>
          <w:rFonts w:ascii="Times New Roman" w:hAnsi="Times New Roman" w:eastAsia="SimSun"/>
          <w:sz w:val="24"/>
          <w:szCs w:val="24"/>
        </w:rPr>
        <w:t>: Ubah ke format yang valid, maka menjadi:</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 255, 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 255, 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 255, 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 255, 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 255, 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drawing>
          <wp:anchor distT="0" distB="0" distL="114300" distR="114300" simplePos="0" relativeHeight="251675648" behindDoc="0" locked="0" layoutInCell="1" allowOverlap="1">
            <wp:simplePos x="0" y="0"/>
            <wp:positionH relativeFrom="column">
              <wp:posOffset>1358265</wp:posOffset>
            </wp:positionH>
            <wp:positionV relativeFrom="paragraph">
              <wp:posOffset>322580</wp:posOffset>
            </wp:positionV>
            <wp:extent cx="1579245" cy="1119505"/>
            <wp:effectExtent l="0" t="0" r="1905" b="4445"/>
            <wp:wrapSquare wrapText="bothSides"/>
            <wp:docPr id="115" name="Picture 115" descr="Pooling-layer-operation-oproaches-1-Pooling-layers-For-the-function-of-decreasing-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Pooling-layer-operation-oproaches-1-Pooling-layers-For-the-function-of-decreasing-the"/>
                    <pic:cNvPicPr>
                      <a:picLocks noChangeAspect="1"/>
                    </pic:cNvPicPr>
                  </pic:nvPicPr>
                  <pic:blipFill>
                    <a:blip r:embed="rId34"/>
                    <a:stretch>
                      <a:fillRect/>
                    </a:stretch>
                  </pic:blipFill>
                  <pic:spPr>
                    <a:xfrm>
                      <a:off x="0" y="0"/>
                      <a:ext cx="1579245" cy="1119505"/>
                    </a:xfrm>
                    <a:prstGeom prst="rect">
                      <a:avLst/>
                    </a:prstGeom>
                  </pic:spPr>
                </pic:pic>
              </a:graphicData>
            </a:graphic>
          </wp:anchor>
        </w:drawing>
      </w:r>
      <w:r>
        <w:rPr>
          <w:rFonts w:ascii="Times New Roman" w:hAnsi="Times New Roman" w:eastAsia="SimSun"/>
          <w:i/>
          <w:iCs/>
          <w:sz w:val="24"/>
          <w:szCs w:val="24"/>
          <w:u w:val="single"/>
        </w:rPr>
        <w:t>Langkah 4</w:t>
      </w:r>
      <w:r>
        <w:rPr>
          <w:rFonts w:ascii="Times New Roman" w:hAnsi="Times New Roman" w:eastAsia="SimSun"/>
          <w:sz w:val="24"/>
          <w:szCs w:val="24"/>
        </w:rPr>
        <w:t>: Selanjutnya melewati lapisan pooling, (max pooling, 2x2, stride 2), maka menjadi:</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w:t>
      </w:r>
    </w:p>
    <w:p>
      <w:pPr>
        <w:tabs>
          <w:tab w:val="left" w:pos="0"/>
        </w:tabs>
        <w:ind w:left="430" w:leftChars="215"/>
        <w:rPr>
          <w:rFonts w:ascii="Times New Roman" w:hAnsi="Times New Roman" w:eastAsia="SimSun"/>
          <w:sz w:val="24"/>
          <w:szCs w:val="24"/>
        </w:rPr>
      </w:pPr>
    </w:p>
    <w:p>
      <w:pPr>
        <w:tabs>
          <w:tab w:val="left" w:pos="0"/>
        </w:tabs>
        <w:ind w:left="430" w:leftChars="215"/>
        <w:rPr>
          <w:rFonts w:ascii="Times New Roman" w:hAnsi="Times New Roman" w:eastAsia="SimSun"/>
          <w:sz w:val="24"/>
          <w:szCs w:val="24"/>
        </w:rPr>
      </w:pP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Langkah 5</w:t>
      </w:r>
      <w:r>
        <w:rPr>
          <w:rFonts w:ascii="Times New Roman" w:hAnsi="Times New Roman" w:eastAsia="SimSun"/>
          <w:sz w:val="24"/>
          <w:szCs w:val="24"/>
        </w:rPr>
        <w:t>: Selanjutnya untuk operasi filter lainnya, prosesnya sama saja mulai dari konv, relu sampai pooling. Maka untuk mempersingkat penulisan berikut adalah hasil dari semua filter setelah melewati operesi sampai proses pooling menggunakan max pooling sesuai dengan konfigurasi CNN:</w:t>
      </w:r>
    </w:p>
    <w:p>
      <w:pPr>
        <w:tabs>
          <w:tab w:val="left" w:pos="0"/>
        </w:tabs>
        <w:ind w:left="0"/>
        <w:rPr>
          <w:rFonts w:ascii="Times New Roman" w:hAnsi="Times New Roman" w:eastAsia="SimSun"/>
          <w:i/>
          <w:iCs/>
          <w:sz w:val="24"/>
          <w:szCs w:val="24"/>
        </w:rPr>
        <w:sectPr>
          <w:pgSz w:w="11906" w:h="16838"/>
          <w:pgMar w:top="2268" w:right="1134" w:bottom="1417" w:left="2268" w:header="720" w:footer="720" w:gutter="0"/>
          <w:cols w:space="0" w:num="1"/>
          <w:docGrid w:linePitch="360" w:charSpace="0"/>
        </w:sectPr>
      </w:pP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2, input 1</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drawing>
          <wp:anchor distT="0" distB="0" distL="114300" distR="114300" simplePos="0" relativeHeight="251673600" behindDoc="0" locked="0" layoutInCell="1" allowOverlap="1">
            <wp:simplePos x="0" y="0"/>
            <wp:positionH relativeFrom="column">
              <wp:posOffset>929640</wp:posOffset>
            </wp:positionH>
            <wp:positionV relativeFrom="paragraph">
              <wp:posOffset>34290</wp:posOffset>
            </wp:positionV>
            <wp:extent cx="409575" cy="361950"/>
            <wp:effectExtent l="0" t="0" r="9525" b="0"/>
            <wp:wrapSquare wrapText="bothSides"/>
            <wp:docPr id="1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6"/>
                    <pic:cNvPicPr>
                      <a:picLocks noChangeAspect="1"/>
                    </pic:cNvPicPr>
                  </pic:nvPicPr>
                  <pic:blipFill>
                    <a:blip r:embed="rId47"/>
                    <a:stretch>
                      <a:fillRect/>
                    </a:stretch>
                  </pic:blipFill>
                  <pic:spPr>
                    <a:xfrm>
                      <a:off x="0" y="0"/>
                      <a:ext cx="409575" cy="361950"/>
                    </a:xfrm>
                    <a:prstGeom prst="rect">
                      <a:avLst/>
                    </a:prstGeom>
                    <a:noFill/>
                    <a:ln>
                      <a:noFill/>
                    </a:ln>
                  </pic:spPr>
                </pic:pic>
              </a:graphicData>
            </a:graphic>
          </wp:anchor>
        </w:drawing>
      </w:r>
      <w:r>
        <w:rPr>
          <w:rFonts w:ascii="Times New Roman" w:hAnsi="Times New Roman" w:eastAsia="SimSun"/>
          <w:sz w:val="24"/>
          <w:szCs w:val="24"/>
        </w:rPr>
        <w:t>[[235,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[0, 0]]</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3, input 1</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drawing>
          <wp:anchor distT="0" distB="0" distL="114300" distR="114300" simplePos="0" relativeHeight="251674624" behindDoc="0" locked="0" layoutInCell="1" allowOverlap="1">
            <wp:simplePos x="0" y="0"/>
            <wp:positionH relativeFrom="column">
              <wp:posOffset>958215</wp:posOffset>
            </wp:positionH>
            <wp:positionV relativeFrom="paragraph">
              <wp:posOffset>53340</wp:posOffset>
            </wp:positionV>
            <wp:extent cx="447675" cy="371475"/>
            <wp:effectExtent l="0" t="0" r="9525" b="9525"/>
            <wp:wrapSquare wrapText="bothSides"/>
            <wp:docPr id="1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7"/>
                    <pic:cNvPicPr>
                      <a:picLocks noChangeAspect="1"/>
                    </pic:cNvPicPr>
                  </pic:nvPicPr>
                  <pic:blipFill>
                    <a:blip r:embed="rId48"/>
                    <a:stretch>
                      <a:fillRect/>
                    </a:stretch>
                  </pic:blipFill>
                  <pic:spPr>
                    <a:xfrm>
                      <a:off x="0" y="0"/>
                      <a:ext cx="447675" cy="371475"/>
                    </a:xfrm>
                    <a:prstGeom prst="rect">
                      <a:avLst/>
                    </a:prstGeom>
                    <a:noFill/>
                    <a:ln>
                      <a:noFill/>
                    </a:ln>
                  </pic:spPr>
                </pic:pic>
              </a:graphicData>
            </a:graphic>
          </wp:anchor>
        </w:drawing>
      </w:r>
      <w:r>
        <w:rPr>
          <w:rFonts w:ascii="Times New Roman" w:hAnsi="Times New Roman" w:eastAsia="SimSun"/>
          <w:sz w:val="24"/>
          <w:szCs w:val="24"/>
        </w:rPr>
        <w:t>[[255,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[30, 0]]</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4, input 1</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drawing>
          <wp:anchor distT="0" distB="0" distL="114300" distR="114300" simplePos="0" relativeHeight="251677696" behindDoc="0" locked="0" layoutInCell="1" allowOverlap="1">
            <wp:simplePos x="0" y="0"/>
            <wp:positionH relativeFrom="column">
              <wp:posOffset>958215</wp:posOffset>
            </wp:positionH>
            <wp:positionV relativeFrom="paragraph">
              <wp:posOffset>66675</wp:posOffset>
            </wp:positionV>
            <wp:extent cx="447675" cy="371475"/>
            <wp:effectExtent l="0" t="0" r="9525" b="9525"/>
            <wp:wrapSquare wrapText="bothSides"/>
            <wp:docPr id="1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7"/>
                    <pic:cNvPicPr>
                      <a:picLocks noChangeAspect="1"/>
                    </pic:cNvPicPr>
                  </pic:nvPicPr>
                  <pic:blipFill>
                    <a:blip r:embed="rId48"/>
                    <a:stretch>
                      <a:fillRect/>
                    </a:stretch>
                  </pic:blipFill>
                  <pic:spPr>
                    <a:xfrm>
                      <a:off x="0" y="0"/>
                      <a:ext cx="447675" cy="371475"/>
                    </a:xfrm>
                    <a:prstGeom prst="rect">
                      <a:avLst/>
                    </a:prstGeom>
                    <a:noFill/>
                    <a:ln>
                      <a:noFill/>
                    </a:ln>
                  </pic:spPr>
                </pic:pic>
              </a:graphicData>
            </a:graphic>
          </wp:anchor>
        </w:drawing>
      </w:r>
      <w:r>
        <w:rPr>
          <w:rFonts w:ascii="Times New Roman" w:hAnsi="Times New Roman" w:eastAsia="SimSun"/>
          <w:sz w:val="24"/>
          <w:szCs w:val="24"/>
        </w:rPr>
        <w:t>[[255, 0]</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[30, 0]]</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5, input 1</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1, input 2</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2, input 2</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drawing>
          <wp:anchor distT="0" distB="0" distL="114300" distR="114300" simplePos="0" relativeHeight="251678720" behindDoc="0" locked="0" layoutInCell="1" allowOverlap="1">
            <wp:simplePos x="0" y="0"/>
            <wp:positionH relativeFrom="column">
              <wp:posOffset>1091565</wp:posOffset>
            </wp:positionH>
            <wp:positionV relativeFrom="paragraph">
              <wp:posOffset>24765</wp:posOffset>
            </wp:positionV>
            <wp:extent cx="438150" cy="438150"/>
            <wp:effectExtent l="0" t="0" r="0" b="0"/>
            <wp:wrapSquare wrapText="bothSides"/>
            <wp:docPr id="1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9"/>
                    <pic:cNvPicPr>
                      <a:picLocks noChangeAspect="1"/>
                    </pic:cNvPicPr>
                  </pic:nvPicPr>
                  <pic:blipFill>
                    <a:blip r:embed="rId49"/>
                    <a:stretch>
                      <a:fillRect/>
                    </a:stretch>
                  </pic:blipFill>
                  <pic:spPr>
                    <a:xfrm>
                      <a:off x="0" y="0"/>
                      <a:ext cx="438150" cy="438150"/>
                    </a:xfrm>
                    <a:prstGeom prst="rect">
                      <a:avLst/>
                    </a:prstGeom>
                    <a:noFill/>
                    <a:ln>
                      <a:noFill/>
                    </a:ln>
                  </pic:spPr>
                </pic:pic>
              </a:graphicData>
            </a:graphic>
          </wp:anchor>
        </w:drawing>
      </w:r>
      <w:r>
        <w:rPr>
          <w:rFonts w:ascii="Times New Roman" w:hAnsi="Times New Roman" w:eastAsia="SimSun"/>
          <w:sz w:val="24"/>
          <w:szCs w:val="24"/>
        </w:rPr>
        <w:t>[[150,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[100, 255]]</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3, input 2</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4, input 2</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drawing>
          <wp:anchor distT="0" distB="0" distL="114300" distR="114300" simplePos="0" relativeHeight="251679744" behindDoc="0" locked="0" layoutInCell="1" allowOverlap="1">
            <wp:simplePos x="0" y="0"/>
            <wp:positionH relativeFrom="column">
              <wp:posOffset>1094740</wp:posOffset>
            </wp:positionH>
            <wp:positionV relativeFrom="paragraph">
              <wp:posOffset>23495</wp:posOffset>
            </wp:positionV>
            <wp:extent cx="447675" cy="428625"/>
            <wp:effectExtent l="0" t="0" r="9525" b="9525"/>
            <wp:wrapSquare wrapText="bothSides"/>
            <wp:docPr id="1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1"/>
                    <pic:cNvPicPr>
                      <a:picLocks noChangeAspect="1"/>
                    </pic:cNvPicPr>
                  </pic:nvPicPr>
                  <pic:blipFill>
                    <a:blip r:embed="rId50"/>
                    <a:stretch>
                      <a:fillRect/>
                    </a:stretch>
                  </pic:blipFill>
                  <pic:spPr>
                    <a:xfrm>
                      <a:off x="0" y="0"/>
                      <a:ext cx="447675" cy="428625"/>
                    </a:xfrm>
                    <a:prstGeom prst="rect">
                      <a:avLst/>
                    </a:prstGeom>
                    <a:noFill/>
                    <a:ln>
                      <a:noFill/>
                    </a:ln>
                  </pic:spPr>
                </pic:pic>
              </a:graphicData>
            </a:graphic>
          </wp:anchor>
        </w:drawing>
      </w:r>
      <w:r>
        <w:rPr>
          <w:rFonts w:ascii="Times New Roman" w:hAnsi="Times New Roman" w:eastAsia="SimSun"/>
          <w:sz w:val="24"/>
          <w:szCs w:val="24"/>
        </w:rPr>
        <w:t>[[75,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[225, 255]]</w:t>
      </w:r>
    </w:p>
    <w:p>
      <w:pPr>
        <w:tabs>
          <w:tab w:val="left" w:pos="0"/>
        </w:tabs>
        <w:ind w:left="430" w:leftChars="215"/>
        <w:rPr>
          <w:rFonts w:ascii="Times New Roman" w:hAnsi="Times New Roman" w:eastAsia="SimSun"/>
          <w:sz w:val="24"/>
          <w:szCs w:val="24"/>
        </w:rPr>
      </w:pPr>
    </w:p>
    <w:p>
      <w:pPr>
        <w:tabs>
          <w:tab w:val="left" w:pos="0"/>
        </w:tabs>
        <w:ind w:left="430" w:leftChars="215"/>
        <w:rPr>
          <w:rFonts w:ascii="Times New Roman" w:hAnsi="Times New Roman" w:eastAsia="SimSun"/>
          <w:sz w:val="24"/>
          <w:szCs w:val="24"/>
        </w:rPr>
      </w:pP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5, input 2</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[255, 255]]</w:t>
      </w:r>
    </w:p>
    <w:p>
      <w:pPr>
        <w:tabs>
          <w:tab w:val="left" w:pos="0"/>
        </w:tabs>
        <w:ind w:left="430" w:leftChars="215"/>
        <w:rPr>
          <w:rFonts w:hint="default" w:ascii="Times New Roman" w:hAnsi="Times New Roman" w:eastAsia="SimSun"/>
          <w:sz w:val="24"/>
          <w:szCs w:val="24"/>
          <w:highlight w:val="yellow"/>
          <w:lang w:val="en-US"/>
        </w:rPr>
      </w:pPr>
      <w:r>
        <w:rPr>
          <w:rFonts w:ascii="Times New Roman" w:hAnsi="Times New Roman" w:eastAsia="SimSun"/>
          <w:sz w:val="24"/>
          <w:szCs w:val="24"/>
          <w:highlight w:val="yellow"/>
        </w:rPr>
        <w:t xml:space="preserve">Karena proses ini cukup memakan waktu dan tenaga jika dilakukan secara manual, maka </w:t>
      </w:r>
      <w:r>
        <w:rPr>
          <w:rFonts w:hint="default" w:ascii="Times New Roman" w:hAnsi="Times New Roman" w:eastAsia="SimSun"/>
          <w:sz w:val="24"/>
          <w:szCs w:val="24"/>
          <w:highlight w:val="yellow"/>
          <w:lang w:val="en-US"/>
        </w:rPr>
        <w:t>dirasa cukup sampai</w:t>
      </w:r>
      <w:r>
        <w:rPr>
          <w:rFonts w:ascii="Times New Roman" w:hAnsi="Times New Roman" w:eastAsia="SimSun"/>
          <w:sz w:val="24"/>
          <w:szCs w:val="24"/>
          <w:highlight w:val="yellow"/>
        </w:rPr>
        <w:t xml:space="preserve"> ini</w:t>
      </w:r>
      <w:r>
        <w:rPr>
          <w:rFonts w:hint="default" w:ascii="Times New Roman" w:hAnsi="Times New Roman" w:eastAsia="SimSun"/>
          <w:sz w:val="24"/>
          <w:szCs w:val="24"/>
          <w:highlight w:val="yellow"/>
          <w:lang w:val="en-US"/>
        </w:rPr>
        <w:t>.</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1, input 3</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2, input 3</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3, input 3</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4, input 3</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5, input 3</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1, input 4</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2, input 4</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3, input 4</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4, input 4</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5, input 4</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1, input 5</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2, input 5</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3, input 5</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rPr>
        <w:t>Filter 4, input 5</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sectPr>
          <w:type w:val="continuous"/>
          <w:pgSz w:w="11906" w:h="16838"/>
          <w:pgMar w:top="2268" w:right="1134" w:bottom="1417" w:left="2268" w:header="720" w:footer="720" w:gutter="0"/>
          <w:cols w:equalWidth="0" w:num="2">
            <w:col w:w="4039" w:space="425"/>
            <w:col w:w="4039"/>
          </w:cols>
          <w:docGrid w:linePitch="360" w:charSpace="0"/>
        </w:sectPr>
      </w:pPr>
      <w:r>
        <w:rPr>
          <w:rFonts w:ascii="Times New Roman" w:hAnsi="Times New Roman" w:eastAsia="SimSun"/>
          <w:i/>
          <w:iCs/>
          <w:sz w:val="24"/>
          <w:szCs w:val="24"/>
        </w:rPr>
        <w:t>Filter 5, input 5</w:t>
      </w:r>
      <w:r>
        <w:rPr>
          <w:rFonts w:ascii="Times New Roman" w:hAnsi="Times New Roman" w:eastAsia="SimSun"/>
          <w:sz w:val="24"/>
          <w:szCs w:val="24"/>
        </w:rPr>
        <w:t>:</w:t>
      </w:r>
    </w:p>
    <w:p>
      <w:pPr>
        <w:tabs>
          <w:tab w:val="left" w:pos="0"/>
        </w:tabs>
        <w:ind w:left="430" w:leftChars="215"/>
        <w:rPr>
          <w:rFonts w:ascii="Times New Roman" w:hAnsi="Times New Roman" w:eastAsia="SimSun"/>
          <w:sz w:val="24"/>
          <w:szCs w:val="24"/>
        </w:rPr>
      </w:pPr>
    </w:p>
    <w:p>
      <w:pPr>
        <w:tabs>
          <w:tab w:val="left" w:pos="0"/>
        </w:tabs>
        <w:ind w:left="0"/>
        <w:rPr>
          <w:rFonts w:ascii="Times New Roman" w:hAnsi="Times New Roman" w:eastAsia="SimSun"/>
          <w:i/>
          <w:iCs/>
          <w:sz w:val="24"/>
          <w:szCs w:val="24"/>
        </w:rPr>
        <w:sectPr>
          <w:type w:val="continuous"/>
          <w:pgSz w:w="11906" w:h="16838"/>
          <w:pgMar w:top="2268" w:right="1134" w:bottom="1417" w:left="2268" w:header="720" w:footer="720" w:gutter="0"/>
          <w:cols w:space="0" w:num="1"/>
          <w:docGrid w:linePitch="360" w:charSpace="0"/>
        </w:sectPr>
      </w:pPr>
    </w:p>
    <w:p>
      <w:pPr>
        <w:tabs>
          <w:tab w:val="left" w:pos="0"/>
        </w:tabs>
        <w:ind w:left="430" w:leftChars="215"/>
        <w:rPr>
          <w:rFonts w:ascii="Times New Roman" w:hAnsi="Times New Roman" w:eastAsia="SimSun"/>
          <w:sz w:val="24"/>
          <w:szCs w:val="24"/>
        </w:rPr>
      </w:pPr>
      <w:r>
        <w:rPr>
          <w:rFonts w:ascii="Times New Roman" w:hAnsi="Times New Roman" w:eastAsia="SimSun"/>
          <w:i/>
          <w:iCs/>
          <w:sz w:val="24"/>
          <w:szCs w:val="24"/>
          <w:u w:val="single"/>
        </w:rPr>
        <w:t>Langkah 6 terakhir</w:t>
      </w:r>
      <w:r>
        <w:rPr>
          <w:rFonts w:ascii="Times New Roman" w:hAnsi="Times New Roman" w:eastAsia="SimSun"/>
          <w:sz w:val="24"/>
          <w:szCs w:val="24"/>
        </w:rPr>
        <w:t>: Setelah dilapisan akhir konvolusi, hasil citra yang akhir (dalam contoh kasus ini berarti hasil akhirnya adalah yang hasil pooling) maka langkah selanjutnya hasil-hasil pooling tersebut harus di ubah dan disatukan ke dalam bentuk vektor 1 dimensi</w:t>
      </w:r>
      <w:r>
        <w:rPr>
          <w:rFonts w:hint="default" w:ascii="Times New Roman" w:hAnsi="Times New Roman" w:eastAsia="SimSun"/>
          <w:sz w:val="24"/>
          <w:szCs w:val="24"/>
          <w:lang w:val="en-US"/>
        </w:rPr>
        <w:t xml:space="preserve"> </w:t>
      </w:r>
      <w:r>
        <w:rPr>
          <w:rFonts w:hint="default" w:ascii="Times New Roman" w:hAnsi="Times New Roman" w:eastAsia="SimSun"/>
          <w:sz w:val="24"/>
          <w:szCs w:val="24"/>
          <w:vertAlign w:val="superscript"/>
          <w:lang w:val="en-US"/>
        </w:rPr>
        <w:t>[13]</w:t>
      </w:r>
      <w:r>
        <w:rPr>
          <w:rFonts w:ascii="Times New Roman" w:hAnsi="Times New Roman" w:eastAsia="SimSun"/>
          <w:sz w:val="24"/>
          <w:szCs w:val="24"/>
        </w:rPr>
        <w:t xml:space="preserve"> atau bisa disebut juga fungsi flattening, berikut visualisasi gambar dari fungsi flatten:</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drawing>
          <wp:inline distT="0" distB="0" distL="114300" distR="114300">
            <wp:extent cx="1898015" cy="1160145"/>
            <wp:effectExtent l="0" t="0" r="6985" b="1905"/>
            <wp:docPr id="126" name="Picture 126" descr="flatte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flattening"/>
                    <pic:cNvPicPr>
                      <a:picLocks noChangeAspect="1"/>
                    </pic:cNvPicPr>
                  </pic:nvPicPr>
                  <pic:blipFill>
                    <a:blip r:embed="rId35"/>
                    <a:stretch>
                      <a:fillRect/>
                    </a:stretch>
                  </pic:blipFill>
                  <pic:spPr>
                    <a:xfrm>
                      <a:off x="0" y="0"/>
                      <a:ext cx="1898015" cy="1160145"/>
                    </a:xfrm>
                    <a:prstGeom prst="rect">
                      <a:avLst/>
                    </a:prstGeom>
                  </pic:spPr>
                </pic:pic>
              </a:graphicData>
            </a:graphic>
          </wp:inline>
        </w:drawing>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Dan jika dari contoh soal ini maka hasil nya dapat di tuliskan seperti berikut ini, yang mana hasil ini akan diberikan ke input layer Artificial Neural Network (ANN) nanti:</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[235, 0, 0, 0, 255, 0, 30, 0, 255, 0, 30, 0, 255, 255, 255, 255, 255, 255, 255, 255, 150, 255, 100, 255, 255, 255, 255, 255, 75, 255, 225, 255, 255, 255, 255, 255, ...]</w:t>
      </w:r>
    </w:p>
    <w:p>
      <w:pPr>
        <w:tabs>
          <w:tab w:val="left" w:pos="0"/>
        </w:tabs>
        <w:ind w:left="430" w:leftChars="215"/>
        <w:rPr>
          <w:rFonts w:ascii="Times New Roman" w:hAnsi="Times New Roman" w:eastAsia="SimSun"/>
          <w:sz w:val="24"/>
          <w:szCs w:val="24"/>
        </w:rPr>
      </w:pPr>
      <w:r>
        <w:rPr>
          <w:rFonts w:ascii="Times New Roman" w:hAnsi="Times New Roman" w:eastAsia="SimSun"/>
          <w:sz w:val="24"/>
          <w:szCs w:val="24"/>
        </w:rPr>
        <w:t>Dalam membuat kode sendiri, formatnya dapat bervariasi, yang terpenting adalah bahwa kita dapat mengakses data ini dalam bentuk vektor satu dimensi.</w:t>
      </w:r>
    </w:p>
    <w:p>
      <w:pPr>
        <w:tabs>
          <w:tab w:val="left" w:pos="0"/>
        </w:tabs>
        <w:ind w:left="0"/>
        <w:rPr>
          <w:rFonts w:ascii="Times New Roman" w:hAnsi="Times New Roman" w:eastAsia="SimSun"/>
          <w:sz w:val="24"/>
          <w:szCs w:val="24"/>
        </w:rPr>
      </w:pPr>
    </w:p>
    <w:p>
      <w:pPr>
        <w:tabs>
          <w:tab w:val="left" w:pos="0"/>
        </w:tabs>
        <w:ind w:left="0"/>
        <w:rPr>
          <w:rFonts w:ascii="Times New Roman" w:hAnsi="Times New Roman" w:eastAsia="SimSun"/>
          <w:sz w:val="24"/>
          <w:szCs w:val="24"/>
          <w:u w:val="single"/>
        </w:rPr>
      </w:pPr>
      <w:r>
        <w:rPr>
          <w:rFonts w:ascii="Times New Roman" w:hAnsi="Times New Roman" w:eastAsia="SimSun"/>
          <w:sz w:val="24"/>
          <w:szCs w:val="24"/>
          <w:u w:val="single"/>
        </w:rPr>
        <w:t>Jawaban Soal Contoh 2 (Citra RGB)</w:t>
      </w:r>
    </w:p>
    <w:p>
      <w:pPr>
        <w:tabs>
          <w:tab w:val="left" w:pos="0"/>
        </w:tabs>
        <w:ind w:left="0"/>
        <w:rPr>
          <w:rFonts w:ascii="Times New Roman" w:hAnsi="Times New Roman" w:eastAsia="SimSun"/>
          <w:sz w:val="24"/>
          <w:szCs w:val="24"/>
        </w:rPr>
      </w:pPr>
      <w:r>
        <w:drawing>
          <wp:anchor distT="0" distB="0" distL="114300" distR="114300" simplePos="0" relativeHeight="251680768" behindDoc="0" locked="0" layoutInCell="1" allowOverlap="1">
            <wp:simplePos x="0" y="0"/>
            <wp:positionH relativeFrom="column">
              <wp:posOffset>3705225</wp:posOffset>
            </wp:positionH>
            <wp:positionV relativeFrom="paragraph">
              <wp:posOffset>15875</wp:posOffset>
            </wp:positionV>
            <wp:extent cx="1599565" cy="2374900"/>
            <wp:effectExtent l="0" t="0" r="635" b="6350"/>
            <wp:wrapSquare wrapText="bothSides"/>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51"/>
                    <a:stretch>
                      <a:fillRect/>
                    </a:stretch>
                  </pic:blipFill>
                  <pic:spPr>
                    <a:xfrm>
                      <a:off x="0" y="0"/>
                      <a:ext cx="1599565" cy="2374900"/>
                    </a:xfrm>
                    <a:prstGeom prst="rect">
                      <a:avLst/>
                    </a:prstGeom>
                    <a:noFill/>
                    <a:ln>
                      <a:noFill/>
                    </a:ln>
                  </pic:spPr>
                </pic:pic>
              </a:graphicData>
            </a:graphic>
          </wp:anchor>
        </w:drawing>
      </w:r>
      <w:r>
        <w:rPr>
          <w:rFonts w:ascii="Times New Roman" w:hAnsi="Times New Roman" w:eastAsia="SimSun"/>
          <w:sz w:val="24"/>
          <w:szCs w:val="24"/>
        </w:rPr>
        <w:t>Untuk jawaban contoh soal 2, penulis memutuskan untuk tidak menyelesaikan prosesnya secara rinci. Prinsip perhitungannya tetap sama, hanya ada perbedaan dalam input awal yang terdiri dari tiga saluran (R, G, dan B). Oleh karena itu, prosesnya hampir mirip dengan contoh soal 1 pada bagian konvolusi lapisan kedua, di mana setiap filter akan menerima semua saluran input. Sebagai contoh, jika ada 5 filter, maka setiap filter akan menghasilkan 3 output yang mewakili hasil dari masing-masing saluran input.</w:t>
      </w:r>
    </w:p>
    <w:p>
      <w:pPr>
        <w:tabs>
          <w:tab w:val="left" w:pos="0"/>
        </w:tabs>
        <w:ind w:left="0"/>
        <w:rPr>
          <w:rFonts w:ascii="Times New Roman" w:hAnsi="Times New Roman" w:eastAsia="SimSun"/>
          <w:sz w:val="24"/>
          <w:szCs w:val="24"/>
        </w:rPr>
        <w:sectPr>
          <w:type w:val="continuous"/>
          <w:pgSz w:w="11906" w:h="16838"/>
          <w:pgMar w:top="2268" w:right="1134" w:bottom="1417" w:left="2268" w:header="720" w:footer="720" w:gutter="0"/>
          <w:cols w:space="0" w:num="1"/>
          <w:docGrid w:linePitch="360" w:charSpace="0"/>
        </w:sectPr>
      </w:pPr>
    </w:p>
    <w:p>
      <w:pPr>
        <w:pStyle w:val="2"/>
        <w:keepNext/>
        <w:keepLines/>
        <w:pageBreakBefore w:val="0"/>
        <w:widowControl/>
        <w:numPr>
          <w:ilvl w:val="1"/>
          <w:numId w:val="11"/>
        </w:numPr>
        <w:kinsoku/>
        <w:wordWrap/>
        <w:overflowPunct/>
        <w:topLinePunct w:val="0"/>
        <w:autoSpaceDE/>
        <w:autoSpaceDN/>
        <w:bidi w:val="0"/>
        <w:adjustRightInd/>
        <w:snapToGrid/>
        <w:spacing w:before="0" w:beforeAutospacing="0" w:after="0" w:afterAutospacing="0" w:line="416" w:lineRule="auto"/>
        <w:ind w:left="0" w:leftChars="0" w:firstLine="0"/>
        <w:textAlignment w:val="auto"/>
        <w:rPr>
          <w:rFonts w:hint="default" w:ascii="Times New Roman" w:hAnsi="Times New Roman" w:cs="Times New Roman"/>
          <w:i/>
          <w:iCs/>
          <w:sz w:val="24"/>
          <w:szCs w:val="24"/>
        </w:rPr>
      </w:pPr>
      <w:bookmarkStart w:id="91" w:name="_Toc23453"/>
      <w:bookmarkStart w:id="92" w:name="_Toc16652"/>
      <w:bookmarkStart w:id="93" w:name="_Toc17967"/>
      <w:bookmarkStart w:id="94" w:name="_Toc22353"/>
      <w:bookmarkStart w:id="95" w:name="_Toc18308"/>
      <w:bookmarkStart w:id="96" w:name="_Toc10287"/>
      <w:bookmarkStart w:id="97" w:name="_Toc27037"/>
      <w:r>
        <w:rPr>
          <w:rFonts w:hint="default" w:ascii="Times New Roman" w:hAnsi="Times New Roman" w:cs="Times New Roman"/>
          <w:i/>
          <w:iCs/>
          <w:sz w:val="24"/>
          <w:szCs w:val="24"/>
        </w:rPr>
        <w:t>TensorFlow (TF)</w:t>
      </w:r>
      <w:bookmarkEnd w:id="91"/>
      <w:bookmarkEnd w:id="92"/>
      <w:bookmarkEnd w:id="93"/>
      <w:bookmarkEnd w:id="94"/>
      <w:bookmarkEnd w:id="95"/>
      <w:bookmarkEnd w:id="96"/>
      <w:bookmarkEnd w:id="97"/>
    </w:p>
    <w:p>
      <w:pPr>
        <w:keepNext w:val="0"/>
        <w:keepLines w:val="0"/>
        <w:pageBreakBefore w:val="0"/>
        <w:widowControl/>
        <w:numPr>
          <w:ilvl w:val="255"/>
          <w:numId w:val="0"/>
        </w:numPr>
        <w:tabs>
          <w:tab w:val="left" w:pos="0"/>
        </w:tabs>
        <w:kinsoku/>
        <w:wordWrap/>
        <w:overflowPunct/>
        <w:topLinePunct w:val="0"/>
        <w:autoSpaceDE/>
        <w:autoSpaceDN/>
        <w:bidi w:val="0"/>
        <w:adjustRightInd/>
        <w:snapToGrid/>
        <w:ind w:left="482"/>
        <w:jc w:val="center"/>
        <w:textAlignment w:val="auto"/>
        <w:rPr>
          <w:rFonts w:ascii="Times New Roman" w:hAnsi="Times New Roman" w:eastAsia="SimSun" w:cs="Times New Roman"/>
          <w:b/>
          <w:bCs/>
          <w:sz w:val="24"/>
          <w:szCs w:val="24"/>
        </w:rPr>
      </w:pPr>
      <w:r>
        <w:rPr>
          <w:rFonts w:ascii="Times New Roman" w:hAnsi="Times New Roman" w:eastAsia="SimSun" w:cs="Times New Roman"/>
          <w:b/>
          <w:bCs/>
          <w:sz w:val="24"/>
          <w:szCs w:val="24"/>
        </w:rPr>
        <w:drawing>
          <wp:inline distT="0" distB="0" distL="114300" distR="114300">
            <wp:extent cx="2383155" cy="984885"/>
            <wp:effectExtent l="0" t="0" r="17145" b="5715"/>
            <wp:docPr id="28" name="Picture 28" descr="TensorFLow-Definition-1-528x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nsorFLow-Definition-1-528x195"/>
                    <pic:cNvPicPr>
                      <a:picLocks noChangeAspect="1"/>
                    </pic:cNvPicPr>
                  </pic:nvPicPr>
                  <pic:blipFill>
                    <a:blip r:embed="rId52">
                      <a:lum bright="6000" contrast="12000"/>
                    </a:blip>
                    <a:stretch>
                      <a:fillRect/>
                    </a:stretch>
                  </pic:blipFill>
                  <pic:spPr>
                    <a:xfrm>
                      <a:off x="0" y="0"/>
                      <a:ext cx="2383155" cy="984885"/>
                    </a:xfrm>
                    <a:prstGeom prst="rect">
                      <a:avLst/>
                    </a:prstGeom>
                  </pic:spPr>
                </pic:pic>
              </a:graphicData>
            </a:graphic>
          </wp:inline>
        </w:drawing>
      </w:r>
    </w:p>
    <w:p>
      <w:pPr>
        <w:pStyle w:val="23"/>
        <w:keepNext w:val="0"/>
        <w:keepLines w:val="0"/>
        <w:pageBreakBefore w:val="0"/>
        <w:widowControl/>
        <w:numPr>
          <w:ilvl w:val="255"/>
          <w:numId w:val="0"/>
        </w:numPr>
        <w:tabs>
          <w:tab w:val="left" w:pos="0"/>
        </w:tabs>
        <w:kinsoku/>
        <w:wordWrap/>
        <w:overflowPunct/>
        <w:topLinePunct w:val="0"/>
        <w:autoSpaceDE/>
        <w:autoSpaceDN/>
        <w:bidi w:val="0"/>
        <w:adjustRightInd/>
        <w:snapToGrid/>
        <w:spacing w:after="181" w:afterLines="50"/>
        <w:ind w:left="482"/>
        <w:jc w:val="center"/>
        <w:textAlignment w:val="auto"/>
        <w:rPr>
          <w:rFonts w:hint="default" w:ascii="Times New Roman" w:hAnsi="Times New Roman" w:eastAsia="SimSun" w:cs="Times New Roman"/>
          <w:b/>
          <w:bCs/>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18</w:t>
      </w:r>
      <w:r>
        <w:rPr>
          <w:rFonts w:hint="default" w:ascii="Times New Roman" w:hAnsi="Times New Roman" w:cs="Times New Roman"/>
          <w:sz w:val="18"/>
          <w:szCs w:val="18"/>
        </w:rPr>
        <w:fldChar w:fldCharType="end"/>
      </w:r>
      <w:bookmarkStart w:id="98" w:name="_Toc12983"/>
      <w:r>
        <w:rPr>
          <w:rFonts w:hint="default" w:ascii="Times New Roman" w:hAnsi="Times New Roman" w:cs="Times New Roman"/>
          <w:sz w:val="18"/>
          <w:szCs w:val="18"/>
          <w:lang w:val="en-US"/>
        </w:rPr>
        <w:t xml:space="preserve"> Tensor &amp; Flow</w:t>
      </w:r>
      <w:bookmarkEnd w:id="98"/>
    </w:p>
    <w:p>
      <w:pPr>
        <w:numPr>
          <w:ilvl w:val="255"/>
          <w:numId w:val="0"/>
        </w:numPr>
        <w:tabs>
          <w:tab w:val="left" w:pos="0"/>
        </w:tabs>
        <w:ind w:left="430" w:leftChars="215" w:firstLine="600" w:firstLineChars="250"/>
        <w:rPr>
          <w:rFonts w:ascii="Times New Roman" w:hAnsi="Times New Roman" w:eastAsia="SimSun" w:cs="Times New Roman"/>
          <w:i/>
          <w:iCs/>
          <w:sz w:val="24"/>
          <w:szCs w:val="24"/>
        </w:rPr>
      </w:pPr>
      <w:r>
        <w:rPr>
          <w:rFonts w:ascii="Times New Roman" w:hAnsi="Times New Roman" w:eastAsia="SimSun" w:cs="Times New Roman"/>
          <w:i/>
          <w:iCs/>
          <w:sz w:val="24"/>
          <w:szCs w:val="24"/>
        </w:rPr>
        <w:t>“TensorFlow is a free and open-source software library for machine learning and artificial intelligence. It can be used across a range of tasks but has a particular focus on training and inference of deep neural networks. - Wikipedia”</w:t>
      </w:r>
    </w:p>
    <w:p>
      <w:pPr>
        <w:numPr>
          <w:ilvl w:val="255"/>
          <w:numId w:val="0"/>
        </w:numPr>
        <w:tabs>
          <w:tab w:val="left" w:pos="0"/>
        </w:tabs>
        <w:ind w:left="430" w:leftChars="215" w:firstLine="600" w:firstLineChars="250"/>
        <w:rPr>
          <w:rFonts w:ascii="Times New Roman" w:hAnsi="Times New Roman" w:eastAsia="SimSun" w:cs="Times New Roman"/>
          <w:sz w:val="24"/>
          <w:szCs w:val="24"/>
        </w:rPr>
      </w:pPr>
      <w:r>
        <w:rPr>
          <w:rFonts w:ascii="Times New Roman" w:hAnsi="Times New Roman" w:eastAsia="SimSun" w:cs="Times New Roman"/>
          <w:i/>
          <w:iCs/>
          <w:sz w:val="24"/>
          <w:szCs w:val="24"/>
        </w:rPr>
        <w:t xml:space="preserve">TensorFlow (TF) </w:t>
      </w:r>
      <w:r>
        <w:rPr>
          <w:rFonts w:ascii="Times New Roman" w:hAnsi="Times New Roman" w:eastAsia="SimSun" w:cs="Times New Roman"/>
          <w:sz w:val="24"/>
          <w:szCs w:val="24"/>
        </w:rPr>
        <w:t xml:space="preserve">adalah sebuah framework (kerangka kerja) open-source gratis yang dikembangkan oleh Google. Awalnya, </w:t>
      </w:r>
      <w:r>
        <w:rPr>
          <w:rFonts w:ascii="Times New Roman" w:hAnsi="Times New Roman" w:eastAsia="SimSun" w:cs="Times New Roman"/>
          <w:i/>
          <w:iCs/>
          <w:sz w:val="24"/>
          <w:szCs w:val="24"/>
        </w:rPr>
        <w:t xml:space="preserve">TensorFlow </w:t>
      </w:r>
      <w:r>
        <w:rPr>
          <w:rFonts w:ascii="Times New Roman" w:hAnsi="Times New Roman" w:eastAsia="SimSun" w:cs="Times New Roman"/>
          <w:sz w:val="24"/>
          <w:szCs w:val="24"/>
        </w:rPr>
        <w:t xml:space="preserve">digunakan secara internal oleh perusahaan Alphabet, yang merupakan induk perusahaan Google. Pada awalnya, </w:t>
      </w:r>
      <w:r>
        <w:rPr>
          <w:rFonts w:ascii="Times New Roman" w:hAnsi="Times New Roman" w:eastAsia="SimSun" w:cs="Times New Roman"/>
          <w:i/>
          <w:iCs/>
          <w:sz w:val="24"/>
          <w:szCs w:val="24"/>
        </w:rPr>
        <w:t xml:space="preserve">TensorFlow </w:t>
      </w:r>
      <w:r>
        <w:rPr>
          <w:rFonts w:ascii="Times New Roman" w:hAnsi="Times New Roman" w:eastAsia="SimSun" w:cs="Times New Roman"/>
          <w:sz w:val="24"/>
          <w:szCs w:val="24"/>
        </w:rPr>
        <w:t xml:space="preserve">digunakan untuk memenuhi kebutuhan internal perusahaan Alphabet. Namun, pada tahun 2015, </w:t>
      </w:r>
      <w:r>
        <w:rPr>
          <w:rFonts w:ascii="Times New Roman" w:hAnsi="Times New Roman" w:eastAsia="SimSun" w:cs="Times New Roman"/>
          <w:i/>
          <w:iCs/>
          <w:sz w:val="24"/>
          <w:szCs w:val="24"/>
        </w:rPr>
        <w:t xml:space="preserve">TensorFlow </w:t>
      </w:r>
      <w:r>
        <w:rPr>
          <w:rFonts w:ascii="Times New Roman" w:hAnsi="Times New Roman" w:eastAsia="SimSun" w:cs="Times New Roman"/>
          <w:sz w:val="24"/>
          <w:szCs w:val="24"/>
        </w:rPr>
        <w:t xml:space="preserve">dirilis untuk publik. Pada saat itu, penggunaan </w:t>
      </w:r>
      <w:r>
        <w:rPr>
          <w:rFonts w:ascii="Times New Roman" w:hAnsi="Times New Roman" w:eastAsia="SimSun" w:cs="Times New Roman"/>
          <w:i/>
          <w:iCs/>
          <w:sz w:val="24"/>
          <w:szCs w:val="24"/>
        </w:rPr>
        <w:t xml:space="preserve">TensorFlow </w:t>
      </w:r>
      <w:r>
        <w:rPr>
          <w:rFonts w:ascii="Times New Roman" w:hAnsi="Times New Roman" w:eastAsia="SimSun" w:cs="Times New Roman"/>
          <w:sz w:val="24"/>
          <w:szCs w:val="24"/>
        </w:rPr>
        <w:t xml:space="preserve">dalam </w:t>
      </w:r>
      <w:r>
        <w:rPr>
          <w:rFonts w:ascii="Times New Roman" w:hAnsi="Times New Roman" w:eastAsia="SimSun" w:cs="Times New Roman"/>
          <w:i/>
          <w:iCs/>
          <w:sz w:val="24"/>
          <w:szCs w:val="24"/>
        </w:rPr>
        <w:t xml:space="preserve">machine learning </w:t>
      </w:r>
      <w:r>
        <w:rPr>
          <w:rFonts w:ascii="Times New Roman" w:hAnsi="Times New Roman" w:eastAsia="SimSun" w:cs="Times New Roman"/>
          <w:sz w:val="24"/>
          <w:szCs w:val="24"/>
        </w:rPr>
        <w:t xml:space="preserve">lebih banyak menggunakan bahasa pemrograman </w:t>
      </w:r>
      <w:r>
        <w:rPr>
          <w:rFonts w:ascii="Times New Roman" w:hAnsi="Times New Roman" w:eastAsia="SimSun" w:cs="Times New Roman"/>
          <w:i/>
          <w:iCs/>
          <w:sz w:val="24"/>
          <w:szCs w:val="24"/>
        </w:rPr>
        <w:t>Python</w:t>
      </w:r>
      <w:r>
        <w:rPr>
          <w:rFonts w:ascii="Times New Roman" w:hAnsi="Times New Roman" w:eastAsia="SimSun" w:cs="Times New Roman"/>
          <w:sz w:val="24"/>
          <w:szCs w:val="24"/>
        </w:rPr>
        <w:t xml:space="preserve">, sehingga </w:t>
      </w:r>
      <w:r>
        <w:rPr>
          <w:rFonts w:ascii="Times New Roman" w:hAnsi="Times New Roman" w:eastAsia="SimSun" w:cs="Times New Roman"/>
          <w:i/>
          <w:iCs/>
          <w:sz w:val="24"/>
          <w:szCs w:val="24"/>
        </w:rPr>
        <w:t>library TensorFlow</w:t>
      </w:r>
      <w:r>
        <w:rPr>
          <w:rFonts w:ascii="Times New Roman" w:hAnsi="Times New Roman" w:eastAsia="SimSun" w:cs="Times New Roman"/>
          <w:sz w:val="24"/>
          <w:szCs w:val="24"/>
        </w:rPr>
        <w:t xml:space="preserve"> di-load dalam bahasa </w:t>
      </w:r>
      <w:r>
        <w:rPr>
          <w:rFonts w:ascii="Times New Roman" w:hAnsi="Times New Roman" w:eastAsia="SimSun" w:cs="Times New Roman"/>
          <w:i/>
          <w:iCs/>
          <w:sz w:val="24"/>
          <w:szCs w:val="24"/>
        </w:rPr>
        <w:t>Python</w:t>
      </w:r>
      <w:r>
        <w:rPr>
          <w:rFonts w:ascii="Times New Roman" w:hAnsi="Times New Roman" w:eastAsia="SimSun" w:cs="Times New Roman"/>
          <w:sz w:val="24"/>
          <w:szCs w:val="24"/>
        </w:rPr>
        <w:t xml:space="preserve">. Namun, kemudian tim pengembang internal di Google mengembangkan </w:t>
      </w:r>
      <w:r>
        <w:rPr>
          <w:rFonts w:ascii="Times New Roman" w:hAnsi="Times New Roman" w:eastAsia="SimSun" w:cs="Times New Roman"/>
          <w:i/>
          <w:iCs/>
          <w:sz w:val="24"/>
          <w:szCs w:val="24"/>
        </w:rPr>
        <w:t xml:space="preserve">TensorFlow </w:t>
      </w:r>
      <w:r>
        <w:rPr>
          <w:rFonts w:ascii="Times New Roman" w:hAnsi="Times New Roman" w:eastAsia="SimSun" w:cs="Times New Roman"/>
          <w:sz w:val="24"/>
          <w:szCs w:val="24"/>
        </w:rPr>
        <w:t xml:space="preserve">untuk </w:t>
      </w:r>
      <w:r>
        <w:rPr>
          <w:rFonts w:ascii="Times New Roman" w:hAnsi="Times New Roman" w:eastAsia="SimSun" w:cs="Times New Roman"/>
          <w:i/>
          <w:iCs/>
          <w:sz w:val="24"/>
          <w:szCs w:val="24"/>
        </w:rPr>
        <w:t>JavaScript</w:t>
      </w:r>
      <w:r>
        <w:rPr>
          <w:rFonts w:ascii="Times New Roman" w:hAnsi="Times New Roman" w:eastAsia="SimSun" w:cs="Times New Roman"/>
          <w:sz w:val="24"/>
          <w:szCs w:val="24"/>
        </w:rPr>
        <w:t xml:space="preserve">, sehingga dapat digunakan di mana saja di mana </w:t>
      </w:r>
      <w:r>
        <w:rPr>
          <w:rFonts w:ascii="Times New Roman" w:hAnsi="Times New Roman" w:eastAsia="SimSun" w:cs="Times New Roman"/>
          <w:i/>
          <w:iCs/>
          <w:sz w:val="24"/>
          <w:szCs w:val="24"/>
        </w:rPr>
        <w:t xml:space="preserve">JavaScript </w:t>
      </w:r>
      <w:r>
        <w:rPr>
          <w:rFonts w:ascii="Times New Roman" w:hAnsi="Times New Roman" w:eastAsia="SimSun" w:cs="Times New Roman"/>
          <w:sz w:val="24"/>
          <w:szCs w:val="24"/>
        </w:rPr>
        <w:t xml:space="preserve">dapat berjalan. Hal ini menghasilkan versi yang dikenal sebagai </w:t>
      </w:r>
      <w:r>
        <w:rPr>
          <w:rFonts w:ascii="Times New Roman" w:hAnsi="Times New Roman" w:eastAsia="SimSun" w:cs="Times New Roman"/>
          <w:i/>
          <w:iCs/>
          <w:sz w:val="24"/>
          <w:szCs w:val="24"/>
        </w:rPr>
        <w:t>TensorFlow.js</w:t>
      </w:r>
      <w:r>
        <w:rPr>
          <w:rFonts w:ascii="Times New Roman" w:hAnsi="Times New Roman" w:eastAsia="SimSun" w:cs="Times New Roman"/>
          <w:sz w:val="24"/>
          <w:szCs w:val="24"/>
        </w:rPr>
        <w:t>.</w:t>
      </w:r>
      <w:sdt>
        <w:sdtPr>
          <w:rPr>
            <w:rFonts w:ascii="Times New Roman" w:hAnsi="Times New Roman" w:eastAsia="SimSun" w:cs="Times New Roman"/>
            <w:sz w:val="24"/>
            <w:szCs w:val="24"/>
          </w:rPr>
          <w:id w:val="1294489610"/>
        </w:sdtPr>
        <w:sdtEndPr>
          <w:rPr>
            <w:rFonts w:ascii="Times New Roman" w:hAnsi="Times New Roman" w:eastAsia="SimSun" w:cs="Times New Roman"/>
            <w:sz w:val="24"/>
            <w:szCs w:val="24"/>
            <w:vertAlign w:val="superscript"/>
          </w:rPr>
        </w:sdtEndPr>
        <w:sdtContent>
          <w:r>
            <w:rPr>
              <w:rFonts w:ascii="Times New Roman" w:hAnsi="Times New Roman" w:eastAsia="SimSun" w:cs="Times New Roman"/>
              <w:sz w:val="24"/>
              <w:szCs w:val="24"/>
              <w:vertAlign w:val="superscript"/>
            </w:rPr>
            <w:fldChar w:fldCharType="begin"/>
          </w:r>
          <w:r>
            <w:rPr>
              <w:rFonts w:ascii="Times New Roman" w:hAnsi="Times New Roman" w:eastAsia="SimSun" w:cs="Times New Roman"/>
              <w:sz w:val="24"/>
              <w:szCs w:val="24"/>
              <w:vertAlign w:val="superscript"/>
            </w:rPr>
            <w:instrText xml:space="preserve"> CITATION Jer21 \l 1033 </w:instrText>
          </w:r>
          <w:r>
            <w:rPr>
              <w:rFonts w:ascii="Times New Roman" w:hAnsi="Times New Roman" w:eastAsia="SimSun" w:cs="Times New Roman"/>
              <w:sz w:val="24"/>
              <w:szCs w:val="24"/>
              <w:vertAlign w:val="superscript"/>
            </w:rPr>
            <w:fldChar w:fldCharType="separate"/>
          </w:r>
          <w:r>
            <w:rPr>
              <w:rFonts w:ascii="Times New Roman" w:hAnsi="Times New Roman" w:eastAsia="SimSun" w:cs="Times New Roman"/>
              <w:sz w:val="24"/>
              <w:szCs w:val="24"/>
              <w:vertAlign w:val="superscript"/>
            </w:rPr>
            <w:t xml:space="preserve"> [1</w:t>
          </w:r>
          <w:r>
            <w:rPr>
              <w:rFonts w:hint="default" w:ascii="Times New Roman" w:hAnsi="Times New Roman" w:eastAsia="SimSun" w:cs="Times New Roman"/>
              <w:sz w:val="24"/>
              <w:szCs w:val="24"/>
              <w:vertAlign w:val="superscript"/>
              <w:lang w:val="en-US"/>
            </w:rPr>
            <w:t>8</w:t>
          </w:r>
          <w:r>
            <w:rPr>
              <w:rFonts w:ascii="Times New Roman" w:hAnsi="Times New Roman" w:eastAsia="SimSun" w:cs="Times New Roman"/>
              <w:sz w:val="24"/>
              <w:szCs w:val="24"/>
              <w:vertAlign w:val="superscript"/>
            </w:rPr>
            <w:t>]</w:t>
          </w:r>
          <w:r>
            <w:rPr>
              <w:rFonts w:ascii="Times New Roman" w:hAnsi="Times New Roman" w:eastAsia="SimSun" w:cs="Times New Roman"/>
              <w:sz w:val="24"/>
              <w:szCs w:val="24"/>
              <w:vertAlign w:val="superscript"/>
            </w:rPr>
            <w:fldChar w:fldCharType="end"/>
          </w:r>
        </w:sdtContent>
      </w:sdt>
    </w:p>
    <w:p>
      <w:pPr>
        <w:numPr>
          <w:ilvl w:val="255"/>
          <w:numId w:val="0"/>
        </w:numPr>
        <w:tabs>
          <w:tab w:val="left" w:pos="0"/>
        </w:tabs>
        <w:ind w:left="430" w:leftChars="215" w:firstLine="600" w:firstLineChars="250"/>
        <w:rPr>
          <w:rFonts w:ascii="Times New Roman" w:hAnsi="Times New Roman" w:eastAsia="SimSun" w:cs="Times New Roman"/>
          <w:sz w:val="24"/>
          <w:szCs w:val="24"/>
        </w:rPr>
      </w:pPr>
    </w:p>
    <w:p>
      <w:pPr>
        <w:pStyle w:val="3"/>
        <w:keepNext/>
        <w:keepLines/>
        <w:pageBreakBefore w:val="0"/>
        <w:widowControl/>
        <w:numPr>
          <w:ilvl w:val="2"/>
          <w:numId w:val="21"/>
        </w:numPr>
        <w:kinsoku/>
        <w:wordWrap/>
        <w:overflowPunct/>
        <w:topLinePunct w:val="0"/>
        <w:autoSpaceDE/>
        <w:autoSpaceDN/>
        <w:bidi w:val="0"/>
        <w:adjustRightInd/>
        <w:snapToGrid/>
        <w:spacing w:before="0" w:beforeAutospacing="0" w:after="0" w:afterAutospacing="0" w:line="416" w:lineRule="auto"/>
        <w:ind w:left="0" w:leftChars="0" w:firstLine="0"/>
        <w:textAlignment w:val="auto"/>
        <w:rPr>
          <w:rFonts w:hint="default" w:ascii="Times New Roman" w:hAnsi="Times New Roman" w:cs="Times New Roman"/>
          <w:sz w:val="24"/>
          <w:szCs w:val="24"/>
        </w:rPr>
      </w:pPr>
      <w:bookmarkStart w:id="99" w:name="_Toc8663"/>
      <w:bookmarkStart w:id="100" w:name="_Toc19521"/>
      <w:bookmarkStart w:id="101" w:name="_Toc333"/>
      <w:bookmarkStart w:id="102" w:name="_Toc14048"/>
      <w:bookmarkStart w:id="103" w:name="_Toc5186"/>
      <w:bookmarkStart w:id="104" w:name="_Toc331"/>
      <w:r>
        <w:rPr>
          <w:rFonts w:hint="default" w:ascii="Times New Roman" w:hAnsi="Times New Roman" w:cs="Times New Roman"/>
          <w:i/>
          <w:iCs/>
          <w:sz w:val="24"/>
          <w:szCs w:val="24"/>
        </w:rPr>
        <w:t>Tensor</w:t>
      </w:r>
      <w:bookmarkEnd w:id="99"/>
      <w:bookmarkEnd w:id="100"/>
      <w:bookmarkEnd w:id="101"/>
      <w:bookmarkEnd w:id="102"/>
      <w:bookmarkEnd w:id="103"/>
      <w:bookmarkEnd w:id="104"/>
    </w:p>
    <w:p>
      <w:pPr>
        <w:numPr>
          <w:ilvl w:val="255"/>
          <w:numId w:val="0"/>
        </w:numPr>
        <w:tabs>
          <w:tab w:val="left" w:pos="0"/>
        </w:tabs>
        <w:ind w:left="430" w:leftChars="215" w:firstLine="600" w:firstLineChars="250"/>
        <w:jc w:val="center"/>
        <w:rPr>
          <w:rFonts w:ascii="Times New Roman" w:hAnsi="Times New Roman" w:eastAsia="SimSun" w:cs="Times New Roman"/>
          <w:sz w:val="24"/>
          <w:szCs w:val="24"/>
        </w:rPr>
      </w:pPr>
      <w:r>
        <w:rPr>
          <w:rFonts w:ascii="Times New Roman" w:hAnsi="Times New Roman" w:eastAsia="SimSun" w:cs="Times New Roman"/>
          <w:sz w:val="24"/>
          <w:szCs w:val="24"/>
        </w:rPr>
        <w:drawing>
          <wp:inline distT="0" distB="0" distL="114300" distR="114300">
            <wp:extent cx="1583055" cy="929005"/>
            <wp:effectExtent l="0" t="0" r="17145" b="4445"/>
            <wp:docPr id="19" name="Picture 19" descr="t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nsors"/>
                    <pic:cNvPicPr>
                      <a:picLocks noChangeAspect="1"/>
                    </pic:cNvPicPr>
                  </pic:nvPicPr>
                  <pic:blipFill>
                    <a:blip r:embed="rId53"/>
                    <a:stretch>
                      <a:fillRect/>
                    </a:stretch>
                  </pic:blipFill>
                  <pic:spPr>
                    <a:xfrm>
                      <a:off x="0" y="0"/>
                      <a:ext cx="1583055" cy="929005"/>
                    </a:xfrm>
                    <a:prstGeom prst="rect">
                      <a:avLst/>
                    </a:prstGeom>
                  </pic:spPr>
                </pic:pic>
              </a:graphicData>
            </a:graphic>
          </wp:inline>
        </w:drawing>
      </w:r>
    </w:p>
    <w:p>
      <w:pPr>
        <w:pStyle w:val="23"/>
        <w:numPr>
          <w:ilvl w:val="255"/>
          <w:numId w:val="0"/>
        </w:numPr>
        <w:tabs>
          <w:tab w:val="left" w:pos="0"/>
        </w:tabs>
        <w:ind w:left="430" w:leftChars="215" w:firstLine="450" w:firstLineChars="250"/>
        <w:jc w:val="center"/>
        <w:rPr>
          <w:rFonts w:hint="default" w:ascii="Times New Roman" w:hAnsi="Times New Roman" w:eastAsia="SimSu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19</w:t>
      </w:r>
      <w:r>
        <w:rPr>
          <w:rFonts w:hint="default" w:ascii="Times New Roman" w:hAnsi="Times New Roman" w:cs="Times New Roman"/>
          <w:sz w:val="18"/>
          <w:szCs w:val="18"/>
        </w:rPr>
        <w:fldChar w:fldCharType="end"/>
      </w:r>
      <w:bookmarkStart w:id="105" w:name="_Toc26937"/>
      <w:r>
        <w:rPr>
          <w:rFonts w:hint="default" w:ascii="Times New Roman" w:hAnsi="Times New Roman" w:cs="Times New Roman"/>
          <w:sz w:val="18"/>
          <w:szCs w:val="18"/>
          <w:lang w:val="en-US"/>
        </w:rPr>
        <w:t xml:space="preserve"> Tensor</w:t>
      </w:r>
      <w:bookmarkEnd w:id="105"/>
    </w:p>
    <w:p>
      <w:pPr>
        <w:keepNext w:val="0"/>
        <w:keepLines w:val="0"/>
        <w:pageBreakBefore w:val="0"/>
        <w:widowControl/>
        <w:numPr>
          <w:ilvl w:val="255"/>
          <w:numId w:val="0"/>
        </w:numPr>
        <w:tabs>
          <w:tab w:val="left" w:pos="0"/>
        </w:tabs>
        <w:kinsoku/>
        <w:wordWrap/>
        <w:overflowPunct/>
        <w:topLinePunct w:val="0"/>
        <w:autoSpaceDE/>
        <w:autoSpaceDN/>
        <w:bidi w:val="0"/>
        <w:adjustRightInd/>
        <w:snapToGrid/>
        <w:spacing w:before="181" w:beforeLines="50"/>
        <w:ind w:left="430" w:leftChars="215" w:firstLine="600" w:firstLineChars="250"/>
        <w:textAlignment w:val="auto"/>
        <w:rPr>
          <w:rFonts w:ascii="Times New Roman" w:hAnsi="Times New Roman" w:eastAsia="Roboto" w:cs="Times New Roman"/>
          <w:color w:val="252525"/>
          <w:sz w:val="24"/>
          <w:szCs w:val="24"/>
        </w:rPr>
      </w:pPr>
      <w:r>
        <w:rPr>
          <w:rFonts w:ascii="Times New Roman" w:hAnsi="Times New Roman" w:eastAsia="Roboto" w:cs="Times New Roman"/>
          <w:color w:val="252525"/>
          <w:sz w:val="24"/>
          <w:szCs w:val="24"/>
        </w:rPr>
        <w:t xml:space="preserve">Dalam matematika, </w:t>
      </w:r>
      <w:r>
        <w:rPr>
          <w:rFonts w:ascii="Times New Roman" w:hAnsi="Times New Roman" w:eastAsia="Roboto" w:cs="Times New Roman"/>
          <w:i/>
          <w:iCs/>
          <w:color w:val="252525"/>
          <w:sz w:val="24"/>
          <w:szCs w:val="24"/>
        </w:rPr>
        <w:t xml:space="preserve">tensor </w:t>
      </w:r>
      <w:r>
        <w:rPr>
          <w:rFonts w:ascii="Times New Roman" w:hAnsi="Times New Roman" w:eastAsia="Roboto" w:cs="Times New Roman"/>
          <w:color w:val="252525"/>
          <w:sz w:val="24"/>
          <w:szCs w:val="24"/>
        </w:rPr>
        <w:t xml:space="preserve">adalah objek aljabar yang menggambarkan hubungan multilinear antara himpunan objek aljabar yang terkait dengan ruang </w:t>
      </w:r>
      <w:r>
        <w:rPr>
          <w:rFonts w:ascii="Times New Roman" w:hAnsi="Times New Roman" w:eastAsia="Roboto" w:cs="Times New Roman"/>
          <w:i/>
          <w:iCs/>
          <w:color w:val="252525"/>
          <w:sz w:val="24"/>
          <w:szCs w:val="24"/>
        </w:rPr>
        <w:t>vektor</w:t>
      </w:r>
      <w:r>
        <w:rPr>
          <w:rFonts w:ascii="Times New Roman" w:hAnsi="Times New Roman" w:eastAsia="Roboto" w:cs="Times New Roman"/>
          <w:color w:val="252525"/>
          <w:sz w:val="24"/>
          <w:szCs w:val="24"/>
        </w:rPr>
        <w:t xml:space="preserve">. </w:t>
      </w:r>
      <w:r>
        <w:rPr>
          <w:rFonts w:ascii="Times New Roman" w:hAnsi="Times New Roman" w:eastAsia="Roboto" w:cs="Times New Roman"/>
          <w:i/>
          <w:iCs/>
          <w:color w:val="252525"/>
          <w:sz w:val="24"/>
          <w:szCs w:val="24"/>
        </w:rPr>
        <w:t xml:space="preserve">Tensor </w:t>
      </w:r>
      <w:r>
        <w:rPr>
          <w:rFonts w:ascii="Times New Roman" w:hAnsi="Times New Roman" w:eastAsia="Roboto" w:cs="Times New Roman"/>
          <w:color w:val="252525"/>
          <w:sz w:val="24"/>
          <w:szCs w:val="24"/>
        </w:rPr>
        <w:t xml:space="preserve">dapat memetakan antara objek yang berbeda seperti </w:t>
      </w:r>
      <w:r>
        <w:rPr>
          <w:rFonts w:ascii="Times New Roman" w:hAnsi="Times New Roman" w:eastAsia="Roboto" w:cs="Times New Roman"/>
          <w:i/>
          <w:iCs/>
          <w:color w:val="252525"/>
          <w:sz w:val="24"/>
          <w:szCs w:val="24"/>
        </w:rPr>
        <w:t>scalar</w:t>
      </w:r>
      <w:r>
        <w:rPr>
          <w:rFonts w:ascii="Times New Roman" w:hAnsi="Times New Roman" w:eastAsia="Roboto" w:cs="Times New Roman"/>
          <w:color w:val="252525"/>
          <w:sz w:val="24"/>
          <w:szCs w:val="24"/>
        </w:rPr>
        <w:t xml:space="preserve">, </w:t>
      </w:r>
      <w:r>
        <w:rPr>
          <w:rFonts w:ascii="Times New Roman" w:hAnsi="Times New Roman" w:eastAsia="Roboto" w:cs="Times New Roman"/>
          <w:i/>
          <w:iCs/>
          <w:color w:val="252525"/>
          <w:sz w:val="24"/>
          <w:szCs w:val="24"/>
        </w:rPr>
        <w:t>vector</w:t>
      </w:r>
      <w:r>
        <w:rPr>
          <w:rFonts w:ascii="Times New Roman" w:hAnsi="Times New Roman" w:eastAsia="Roboto" w:cs="Times New Roman"/>
          <w:color w:val="252525"/>
          <w:sz w:val="24"/>
          <w:szCs w:val="24"/>
        </w:rPr>
        <w:t xml:space="preserve">, </w:t>
      </w:r>
      <w:r>
        <w:rPr>
          <w:rFonts w:ascii="Times New Roman" w:hAnsi="Times New Roman" w:eastAsia="Roboto" w:cs="Times New Roman"/>
          <w:i/>
          <w:iCs/>
          <w:color w:val="252525"/>
          <w:sz w:val="24"/>
          <w:szCs w:val="24"/>
        </w:rPr>
        <w:t>matrix</w:t>
      </w:r>
      <w:r>
        <w:rPr>
          <w:rFonts w:ascii="Times New Roman" w:hAnsi="Times New Roman" w:eastAsia="Roboto" w:cs="Times New Roman"/>
          <w:color w:val="252525"/>
          <w:sz w:val="24"/>
          <w:szCs w:val="24"/>
        </w:rPr>
        <w:t xml:space="preserve">, dan </w:t>
      </w:r>
      <w:r>
        <w:rPr>
          <w:rFonts w:ascii="Times New Roman" w:hAnsi="Times New Roman" w:eastAsia="Roboto" w:cs="Times New Roman"/>
          <w:i/>
          <w:iCs/>
          <w:color w:val="252525"/>
          <w:sz w:val="24"/>
          <w:szCs w:val="24"/>
        </w:rPr>
        <w:t xml:space="preserve">tensor </w:t>
      </w:r>
      <w:r>
        <w:rPr>
          <w:rFonts w:ascii="Times New Roman" w:hAnsi="Times New Roman" w:eastAsia="Roboto" w:cs="Times New Roman"/>
          <w:color w:val="252525"/>
          <w:sz w:val="24"/>
          <w:szCs w:val="24"/>
        </w:rPr>
        <w:t>lainnya.</w:t>
      </w:r>
      <w:sdt>
        <w:sdtPr>
          <w:rPr>
            <w:rFonts w:ascii="Times New Roman" w:hAnsi="Times New Roman" w:eastAsia="Roboto" w:cs="Times New Roman"/>
            <w:color w:val="252525"/>
            <w:sz w:val="24"/>
            <w:szCs w:val="24"/>
          </w:rPr>
          <w:id w:val="-1263148092"/>
        </w:sdtPr>
        <w:sdtEndPr>
          <w:rPr>
            <w:rFonts w:ascii="Times New Roman" w:hAnsi="Times New Roman" w:eastAsia="Roboto" w:cs="Times New Roman"/>
            <w:color w:val="252525"/>
            <w:sz w:val="24"/>
            <w:szCs w:val="24"/>
          </w:rPr>
        </w:sdtEndPr>
        <w:sdtContent>
          <w:r>
            <w:rPr>
              <w:rFonts w:ascii="Times New Roman" w:hAnsi="Times New Roman" w:eastAsia="Roboto" w:cs="Times New Roman"/>
              <w:color w:val="252525"/>
              <w:sz w:val="24"/>
              <w:szCs w:val="24"/>
            </w:rPr>
            <w:fldChar w:fldCharType="begin"/>
          </w:r>
          <w:r>
            <w:rPr>
              <w:rFonts w:ascii="Times New Roman" w:hAnsi="Times New Roman" w:eastAsia="Roboto" w:cs="Times New Roman"/>
              <w:color w:val="252525"/>
              <w:sz w:val="24"/>
              <w:szCs w:val="24"/>
            </w:rPr>
            <w:instrText xml:space="preserve"> CITATION Jer21 \l 1033 </w:instrText>
          </w:r>
          <w:r>
            <w:rPr>
              <w:rFonts w:ascii="Times New Roman" w:hAnsi="Times New Roman" w:eastAsia="Roboto" w:cs="Times New Roman"/>
              <w:color w:val="252525"/>
              <w:sz w:val="24"/>
              <w:szCs w:val="24"/>
            </w:rPr>
            <w:fldChar w:fldCharType="separate"/>
          </w:r>
          <w:r>
            <w:rPr>
              <w:rFonts w:ascii="Times New Roman" w:hAnsi="Times New Roman" w:eastAsia="Roboto" w:cs="Times New Roman"/>
              <w:color w:val="252525"/>
              <w:sz w:val="24"/>
              <w:szCs w:val="24"/>
            </w:rPr>
            <w:t xml:space="preserve"> </w:t>
          </w:r>
          <w:r>
            <w:rPr>
              <w:rFonts w:ascii="Times New Roman" w:hAnsi="Times New Roman" w:eastAsia="Roboto" w:cs="Times New Roman"/>
              <w:color w:val="252525"/>
              <w:sz w:val="24"/>
              <w:szCs w:val="24"/>
              <w:vertAlign w:val="superscript"/>
            </w:rPr>
            <w:t>[1</w:t>
          </w:r>
          <w:r>
            <w:rPr>
              <w:rFonts w:hint="default" w:ascii="Times New Roman" w:hAnsi="Times New Roman" w:eastAsia="Roboto" w:cs="Times New Roman"/>
              <w:color w:val="252525"/>
              <w:sz w:val="24"/>
              <w:szCs w:val="24"/>
              <w:vertAlign w:val="superscript"/>
              <w:lang w:val="en-US"/>
            </w:rPr>
            <w:t>8</w:t>
          </w:r>
          <w:r>
            <w:rPr>
              <w:rFonts w:ascii="Times New Roman" w:hAnsi="Times New Roman" w:eastAsia="Roboto" w:cs="Times New Roman"/>
              <w:color w:val="252525"/>
              <w:sz w:val="24"/>
              <w:szCs w:val="24"/>
              <w:vertAlign w:val="superscript"/>
            </w:rPr>
            <w:t>]</w:t>
          </w:r>
          <w:r>
            <w:rPr>
              <w:rFonts w:ascii="Times New Roman" w:hAnsi="Times New Roman" w:eastAsia="Roboto" w:cs="Times New Roman"/>
              <w:color w:val="252525"/>
              <w:sz w:val="24"/>
              <w:szCs w:val="24"/>
            </w:rPr>
            <w:fldChar w:fldCharType="end"/>
          </w:r>
        </w:sdtContent>
      </w:sdt>
    </w:p>
    <w:p>
      <w:pPr>
        <w:pStyle w:val="2"/>
        <w:keepNext/>
        <w:keepLines/>
        <w:pageBreakBefore w:val="0"/>
        <w:widowControl/>
        <w:numPr>
          <w:ilvl w:val="1"/>
          <w:numId w:val="11"/>
        </w:numPr>
        <w:kinsoku/>
        <w:wordWrap/>
        <w:overflowPunct/>
        <w:topLinePunct w:val="0"/>
        <w:autoSpaceDE/>
        <w:autoSpaceDN/>
        <w:bidi w:val="0"/>
        <w:adjustRightInd/>
        <w:snapToGrid/>
        <w:spacing w:before="0" w:beforeAutospacing="0" w:after="0" w:afterAutospacing="0" w:line="416" w:lineRule="auto"/>
        <w:ind w:left="0" w:leftChars="0" w:firstLine="0"/>
        <w:textAlignment w:val="auto"/>
        <w:rPr>
          <w:rFonts w:hint="default" w:ascii="Times New Roman" w:hAnsi="Times New Roman" w:cs="Times New Roman"/>
          <w:i/>
          <w:iCs/>
          <w:sz w:val="24"/>
          <w:szCs w:val="24"/>
        </w:rPr>
      </w:pPr>
      <w:bookmarkStart w:id="106" w:name="_Toc28208"/>
      <w:bookmarkStart w:id="107" w:name="_Toc8442"/>
      <w:bookmarkStart w:id="108" w:name="_Toc16532"/>
      <w:bookmarkStart w:id="109" w:name="_Toc32758"/>
      <w:bookmarkStart w:id="110" w:name="_Toc10252"/>
      <w:bookmarkStart w:id="111" w:name="_Toc25297"/>
      <w:bookmarkStart w:id="112" w:name="_Toc8706"/>
      <w:r>
        <w:rPr>
          <w:rFonts w:hint="default" w:ascii="Times New Roman" w:hAnsi="Times New Roman" w:cs="Times New Roman"/>
          <w:i/>
          <w:iCs/>
          <w:sz w:val="24"/>
          <w:szCs w:val="24"/>
        </w:rPr>
        <w:t>Library face-api.js</w:t>
      </w:r>
      <w:bookmarkEnd w:id="106"/>
      <w:bookmarkEnd w:id="107"/>
      <w:bookmarkEnd w:id="108"/>
      <w:bookmarkEnd w:id="109"/>
      <w:bookmarkEnd w:id="110"/>
      <w:bookmarkEnd w:id="111"/>
      <w:bookmarkEnd w:id="112"/>
    </w:p>
    <w:p>
      <w:pPr>
        <w:tabs>
          <w:tab w:val="left" w:pos="0"/>
        </w:tabs>
        <w:ind w:left="482" w:firstLine="600" w:firstLineChars="250"/>
        <w:rPr>
          <w:rFonts w:hint="default" w:ascii="Times New Roman" w:hAnsi="Times New Roman" w:cs="Times New Roman"/>
          <w:color w:val="000000"/>
          <w:sz w:val="24"/>
          <w:szCs w:val="24"/>
          <w:lang w:val="en-US"/>
        </w:rPr>
      </w:pPr>
      <w:r>
        <w:rPr>
          <w:rFonts w:ascii="Times New Roman" w:hAnsi="Times New Roman" w:cs="Times New Roman"/>
          <w:i/>
          <w:iCs/>
          <w:color w:val="000000"/>
          <w:sz w:val="24"/>
          <w:szCs w:val="24"/>
        </w:rPr>
        <w:t xml:space="preserve">Library face-api.js </w:t>
      </w:r>
      <w:r>
        <w:rPr>
          <w:rFonts w:ascii="Times New Roman" w:hAnsi="Times New Roman" w:cs="Times New Roman"/>
          <w:color w:val="000000"/>
          <w:sz w:val="24"/>
          <w:szCs w:val="24"/>
        </w:rPr>
        <w:t xml:space="preserve">adalah sebuah </w:t>
      </w:r>
      <w:r>
        <w:rPr>
          <w:rFonts w:ascii="Times New Roman" w:hAnsi="Times New Roman" w:cs="Times New Roman"/>
          <w:i/>
          <w:iCs/>
          <w:color w:val="000000"/>
          <w:sz w:val="24"/>
          <w:szCs w:val="24"/>
        </w:rPr>
        <w:t xml:space="preserve">library JavaScript </w:t>
      </w:r>
      <w:r>
        <w:rPr>
          <w:rFonts w:ascii="Times New Roman" w:hAnsi="Times New Roman" w:cs="Times New Roman"/>
          <w:color w:val="000000"/>
          <w:sz w:val="24"/>
          <w:szCs w:val="24"/>
        </w:rPr>
        <w:t xml:space="preserve">yang menyediakan fungsi-fungsi pengenalan wajah berbasis web. </w:t>
      </w:r>
      <w:r>
        <w:rPr>
          <w:rFonts w:ascii="Times New Roman" w:hAnsi="Times New Roman" w:cs="Times New Roman"/>
          <w:i/>
          <w:iCs/>
          <w:color w:val="000000"/>
          <w:sz w:val="24"/>
          <w:szCs w:val="24"/>
        </w:rPr>
        <w:t xml:space="preserve">Library </w:t>
      </w:r>
      <w:r>
        <w:rPr>
          <w:rFonts w:ascii="Times New Roman" w:hAnsi="Times New Roman" w:cs="Times New Roman"/>
          <w:color w:val="000000"/>
          <w:sz w:val="24"/>
          <w:szCs w:val="24"/>
        </w:rPr>
        <w:t xml:space="preserve">ini dikembangkan menggunakan </w:t>
      </w:r>
      <w:r>
        <w:rPr>
          <w:rFonts w:ascii="Times New Roman" w:hAnsi="Times New Roman" w:cs="Times New Roman"/>
          <w:i/>
          <w:iCs/>
          <w:color w:val="000000"/>
          <w:sz w:val="24"/>
          <w:szCs w:val="24"/>
        </w:rPr>
        <w:t>Tensorflow.js Core</w:t>
      </w:r>
      <w:r>
        <w:rPr>
          <w:rFonts w:ascii="Times New Roman" w:hAnsi="Times New Roman" w:cs="Times New Roman"/>
          <w:color w:val="000000"/>
          <w:sz w:val="24"/>
          <w:szCs w:val="24"/>
        </w:rPr>
        <w:t xml:space="preserve">, sehingga memungkinkan pengguna untuk dengan mudah memanggil dan menggunakan kelas-kelas serta fungsi-fungsi yang telah disediakan. Dengan adanya </w:t>
      </w:r>
      <w:r>
        <w:rPr>
          <w:rFonts w:ascii="Times New Roman" w:hAnsi="Times New Roman" w:cs="Times New Roman"/>
          <w:i/>
          <w:iCs/>
          <w:color w:val="000000"/>
          <w:sz w:val="24"/>
          <w:szCs w:val="24"/>
        </w:rPr>
        <w:t>library face-api.js</w:t>
      </w:r>
      <w:r>
        <w:rPr>
          <w:rFonts w:ascii="Times New Roman" w:hAnsi="Times New Roman" w:cs="Times New Roman"/>
          <w:color w:val="000000"/>
          <w:sz w:val="24"/>
          <w:szCs w:val="24"/>
        </w:rPr>
        <w:t>, pengembang dapat mengimplementasikan pengenalan wajah secara efisien dalam aplikasi web mereka tanpa perlu membuat kelas dan fungsi-fungsi dari awal.</w:t>
      </w:r>
      <w:r>
        <w:rPr>
          <w:rFonts w:hint="default" w:ascii="Times New Roman" w:hAnsi="Times New Roman" w:cs="Times New Roman"/>
          <w:color w:val="000000"/>
          <w:sz w:val="24"/>
          <w:szCs w:val="24"/>
          <w:lang w:val="en-US"/>
        </w:rPr>
        <w:t xml:space="preserve"> </w:t>
      </w:r>
      <w:r>
        <w:rPr>
          <w:rFonts w:hint="default" w:ascii="Times New Roman" w:hAnsi="Times New Roman" w:cs="Times New Roman"/>
          <w:color w:val="000000"/>
          <w:sz w:val="24"/>
          <w:szCs w:val="24"/>
          <w:vertAlign w:val="superscript"/>
          <w:lang w:val="en-US"/>
        </w:rPr>
        <w:t>[1]</w:t>
      </w:r>
    </w:p>
    <w:p>
      <w:pPr>
        <w:tabs>
          <w:tab w:val="left" w:pos="0"/>
        </w:tabs>
        <w:ind w:left="482" w:firstLine="600" w:firstLineChars="250"/>
        <w:rPr>
          <w:rFonts w:ascii="Times New Roman" w:hAnsi="Times New Roman" w:cs="Times New Roman"/>
          <w:color w:val="000000"/>
          <w:sz w:val="24"/>
          <w:szCs w:val="24"/>
        </w:rPr>
      </w:pPr>
      <w:r>
        <w:rPr>
          <w:rFonts w:ascii="Times New Roman" w:hAnsi="Times New Roman" w:cs="Times New Roman"/>
          <w:i/>
          <w:iCs/>
          <w:color w:val="000000"/>
          <w:sz w:val="24"/>
          <w:szCs w:val="24"/>
        </w:rPr>
        <w:t xml:space="preserve">Library </w:t>
      </w:r>
      <w:r>
        <w:rPr>
          <w:rFonts w:ascii="Times New Roman" w:hAnsi="Times New Roman" w:cs="Times New Roman"/>
          <w:color w:val="000000"/>
          <w:sz w:val="24"/>
          <w:szCs w:val="24"/>
        </w:rPr>
        <w:t xml:space="preserve">ini memanfaatkan teknologi </w:t>
      </w:r>
      <w:r>
        <w:rPr>
          <w:rFonts w:ascii="Times New Roman" w:hAnsi="Times New Roman" w:cs="Times New Roman"/>
          <w:i/>
          <w:iCs/>
          <w:color w:val="000000"/>
          <w:sz w:val="24"/>
          <w:szCs w:val="24"/>
        </w:rPr>
        <w:t xml:space="preserve">CNN </w:t>
      </w:r>
      <w:r>
        <w:rPr>
          <w:rFonts w:ascii="Times New Roman" w:hAnsi="Times New Roman" w:cs="Times New Roman"/>
          <w:color w:val="000000"/>
          <w:sz w:val="24"/>
          <w:szCs w:val="24"/>
        </w:rPr>
        <w:t xml:space="preserve">untuk mendeteksi, mengenali, dan melacak wajah pada gambar dan video melalui antarmuka yang mudah digunakan. Dalam penelitian ini, </w:t>
      </w:r>
      <w:r>
        <w:rPr>
          <w:rFonts w:ascii="Times New Roman" w:hAnsi="Times New Roman" w:cs="Times New Roman"/>
          <w:i/>
          <w:iCs/>
          <w:color w:val="000000"/>
          <w:sz w:val="24"/>
          <w:szCs w:val="24"/>
        </w:rPr>
        <w:t xml:space="preserve">library face-api.js </w:t>
      </w:r>
      <w:r>
        <w:rPr>
          <w:rFonts w:ascii="Times New Roman" w:hAnsi="Times New Roman" w:cs="Times New Roman"/>
          <w:color w:val="000000"/>
          <w:sz w:val="24"/>
          <w:szCs w:val="24"/>
        </w:rPr>
        <w:t>akan digunakan untuk mengimplementasikan pengenalan wajah dalam konteks aplikasi web dan mendukung pengenalan wajah secara</w:t>
      </w:r>
      <w:r>
        <w:rPr>
          <w:rFonts w:ascii="Times New Roman" w:hAnsi="Times New Roman" w:cs="Times New Roman"/>
          <w:i/>
          <w:iCs/>
          <w:color w:val="000000"/>
          <w:sz w:val="24"/>
          <w:szCs w:val="24"/>
        </w:rPr>
        <w:t xml:space="preserve"> real-time</w:t>
      </w:r>
      <w:r>
        <w:rPr>
          <w:rFonts w:ascii="Times New Roman" w:hAnsi="Times New Roman" w:cs="Times New Roman"/>
          <w:color w:val="000000"/>
          <w:sz w:val="24"/>
          <w:szCs w:val="24"/>
        </w:rPr>
        <w:t>.</w:t>
      </w:r>
      <w:sdt>
        <w:sdtPr>
          <w:rPr>
            <w:rFonts w:ascii="Times New Roman" w:hAnsi="Times New Roman" w:cs="Times New Roman"/>
            <w:color w:val="000000"/>
            <w:sz w:val="24"/>
            <w:szCs w:val="24"/>
          </w:rPr>
          <w:id w:val="-1457336303"/>
        </w:sdtPr>
        <w:sdtEndPr>
          <w:rPr>
            <w:rFonts w:ascii="Times New Roman" w:hAnsi="Times New Roman" w:cs="Times New Roman"/>
            <w:color w:val="000000"/>
            <w:sz w:val="24"/>
            <w:szCs w:val="24"/>
            <w:vertAlign w:val="superscript"/>
          </w:rPr>
        </w:sdtEndPr>
        <w:sdtContent>
          <w:r>
            <w:rPr>
              <w:rFonts w:ascii="Times New Roman" w:hAnsi="Times New Roman" w:cs="Times New Roman"/>
              <w:color w:val="000000"/>
              <w:sz w:val="24"/>
              <w:szCs w:val="24"/>
              <w:vertAlign w:val="superscript"/>
            </w:rPr>
            <w:fldChar w:fldCharType="begin"/>
          </w:r>
          <w:r>
            <w:rPr>
              <w:rFonts w:ascii="Times New Roman" w:hAnsi="Times New Roman" w:cs="Times New Roman"/>
              <w:color w:val="000000"/>
              <w:sz w:val="24"/>
              <w:szCs w:val="24"/>
              <w:vertAlign w:val="superscript"/>
            </w:rPr>
            <w:instrText xml:space="preserve"> CITATION DGu \l 1033 </w:instrText>
          </w:r>
          <w:r>
            <w:rPr>
              <w:rFonts w:ascii="Times New Roman" w:hAnsi="Times New Roman" w:cs="Times New Roman"/>
              <w:color w:val="000000"/>
              <w:sz w:val="24"/>
              <w:szCs w:val="24"/>
              <w:vertAlign w:val="superscript"/>
            </w:rPr>
            <w:fldChar w:fldCharType="separate"/>
          </w:r>
          <w:r>
            <w:rPr>
              <w:rFonts w:ascii="Times New Roman" w:hAnsi="Times New Roman" w:cs="Times New Roman"/>
              <w:color w:val="000000"/>
              <w:sz w:val="24"/>
              <w:szCs w:val="24"/>
              <w:vertAlign w:val="superscript"/>
            </w:rPr>
            <w:t xml:space="preserve"> [1</w:t>
          </w:r>
          <w:r>
            <w:rPr>
              <w:rFonts w:hint="default" w:ascii="Times New Roman" w:hAnsi="Times New Roman" w:cs="Times New Roman"/>
              <w:color w:val="000000"/>
              <w:sz w:val="24"/>
              <w:szCs w:val="24"/>
              <w:vertAlign w:val="superscript"/>
              <w:lang w:val="en-US"/>
            </w:rPr>
            <w:t>9</w:t>
          </w:r>
          <w:r>
            <w:rPr>
              <w:rFonts w:ascii="Times New Roman" w:hAnsi="Times New Roman" w:cs="Times New Roman"/>
              <w:color w:val="000000"/>
              <w:sz w:val="24"/>
              <w:szCs w:val="24"/>
              <w:vertAlign w:val="superscript"/>
            </w:rPr>
            <w:t>]</w:t>
          </w:r>
          <w:r>
            <w:rPr>
              <w:rFonts w:ascii="Times New Roman" w:hAnsi="Times New Roman" w:cs="Times New Roman"/>
              <w:color w:val="000000"/>
              <w:sz w:val="24"/>
              <w:szCs w:val="24"/>
              <w:vertAlign w:val="superscript"/>
            </w:rPr>
            <w:fldChar w:fldCharType="end"/>
          </w:r>
        </w:sdtContent>
      </w:sdt>
    </w:p>
    <w:p>
      <w:pPr>
        <w:tabs>
          <w:tab w:val="left" w:pos="0"/>
        </w:tabs>
        <w:ind w:left="482" w:firstLine="600" w:firstLineChars="250"/>
        <w:rPr>
          <w:rFonts w:ascii="Times New Roman" w:hAnsi="Times New Roman" w:cs="Times New Roman"/>
          <w:color w:val="000000"/>
          <w:sz w:val="24"/>
          <w:szCs w:val="24"/>
        </w:rPr>
        <w:sectPr>
          <w:headerReference r:id="rId9" w:type="default"/>
          <w:footerReference r:id="rId10" w:type="default"/>
          <w:pgSz w:w="11906" w:h="16838"/>
          <w:pgMar w:top="2268" w:right="1134" w:bottom="1417" w:left="2268" w:header="720" w:footer="720" w:gutter="0"/>
          <w:cols w:space="0" w:num="1"/>
          <w:docGrid w:linePitch="360" w:charSpace="0"/>
        </w:sectPr>
      </w:pPr>
      <w:r>
        <w:rPr>
          <w:rFonts w:ascii="Times New Roman" w:hAnsi="Times New Roman" w:cs="Times New Roman"/>
          <w:color w:val="000000"/>
          <w:sz w:val="24"/>
          <w:szCs w:val="24"/>
        </w:rPr>
        <w:t xml:space="preserve">Dan adapun fitur-fitur atau </w:t>
      </w:r>
      <w:r>
        <w:rPr>
          <w:rFonts w:ascii="Times New Roman" w:hAnsi="Times New Roman" w:cs="Times New Roman"/>
          <w:i/>
          <w:iCs/>
          <w:color w:val="000000"/>
          <w:sz w:val="24"/>
          <w:szCs w:val="24"/>
        </w:rPr>
        <w:t xml:space="preserve">class </w:t>
      </w:r>
      <w:r>
        <w:rPr>
          <w:rFonts w:ascii="Times New Roman" w:hAnsi="Times New Roman" w:cs="Times New Roman"/>
          <w:color w:val="000000"/>
          <w:sz w:val="24"/>
          <w:szCs w:val="24"/>
        </w:rPr>
        <w:t xml:space="preserve">yang disediakan oleh </w:t>
      </w:r>
      <w:r>
        <w:rPr>
          <w:rFonts w:ascii="Times New Roman" w:hAnsi="Times New Roman" w:cs="Times New Roman"/>
          <w:i/>
          <w:iCs/>
          <w:color w:val="000000"/>
          <w:sz w:val="24"/>
          <w:szCs w:val="24"/>
        </w:rPr>
        <w:t xml:space="preserve">library face-api.js </w:t>
      </w:r>
      <w:r>
        <w:rPr>
          <w:rFonts w:ascii="Times New Roman" w:hAnsi="Times New Roman" w:cs="Times New Roman"/>
          <w:color w:val="000000"/>
          <w:sz w:val="24"/>
          <w:szCs w:val="24"/>
        </w:rPr>
        <w:t>adalah sebagai berikut:</w:t>
      </w:r>
      <w:sdt>
        <w:sdtPr>
          <w:rPr>
            <w:rFonts w:ascii="Times New Roman" w:hAnsi="Times New Roman" w:cs="Times New Roman"/>
            <w:color w:val="000000"/>
            <w:sz w:val="24"/>
            <w:szCs w:val="24"/>
          </w:rPr>
          <w:id w:val="-1090614731"/>
        </w:sdtPr>
        <w:sdtEndPr>
          <w:rPr>
            <w:rFonts w:ascii="Times New Roman" w:hAnsi="Times New Roman" w:cs="Times New Roman"/>
            <w:color w:val="000000"/>
            <w:sz w:val="24"/>
            <w:szCs w:val="24"/>
            <w:vertAlign w:val="superscript"/>
          </w:rPr>
        </w:sdtEndPr>
        <w:sdtContent>
          <w:r>
            <w:rPr>
              <w:rFonts w:ascii="Times New Roman" w:hAnsi="Times New Roman" w:cs="Times New Roman"/>
              <w:color w:val="000000"/>
              <w:sz w:val="24"/>
              <w:szCs w:val="24"/>
              <w:vertAlign w:val="superscript"/>
            </w:rPr>
            <w:fldChar w:fldCharType="begin"/>
          </w:r>
          <w:r>
            <w:rPr>
              <w:rFonts w:ascii="Times New Roman" w:hAnsi="Times New Roman" w:cs="Times New Roman"/>
              <w:color w:val="000000"/>
              <w:sz w:val="24"/>
              <w:szCs w:val="24"/>
              <w:vertAlign w:val="superscript"/>
            </w:rPr>
            <w:instrText xml:space="preserve"> CITATION Vin \l 1033 </w:instrText>
          </w:r>
          <w:r>
            <w:rPr>
              <w:rFonts w:ascii="Times New Roman" w:hAnsi="Times New Roman" w:cs="Times New Roman"/>
              <w:color w:val="000000"/>
              <w:sz w:val="24"/>
              <w:szCs w:val="24"/>
              <w:vertAlign w:val="superscript"/>
            </w:rPr>
            <w:fldChar w:fldCharType="separate"/>
          </w:r>
          <w:r>
            <w:rPr>
              <w:rFonts w:ascii="Times New Roman" w:hAnsi="Times New Roman" w:cs="Times New Roman"/>
              <w:color w:val="000000"/>
              <w:sz w:val="24"/>
              <w:szCs w:val="24"/>
              <w:vertAlign w:val="superscript"/>
            </w:rPr>
            <w:t xml:space="preserve"> [</w:t>
          </w:r>
          <w:r>
            <w:rPr>
              <w:rFonts w:hint="default" w:ascii="Times New Roman" w:hAnsi="Times New Roman" w:cs="Times New Roman"/>
              <w:color w:val="000000"/>
              <w:sz w:val="24"/>
              <w:szCs w:val="24"/>
              <w:vertAlign w:val="superscript"/>
              <w:lang w:val="en-US"/>
            </w:rPr>
            <w:t>20</w:t>
          </w:r>
          <w:r>
            <w:rPr>
              <w:rFonts w:ascii="Times New Roman" w:hAnsi="Times New Roman" w:cs="Times New Roman"/>
              <w:color w:val="000000"/>
              <w:sz w:val="24"/>
              <w:szCs w:val="24"/>
              <w:vertAlign w:val="superscript"/>
            </w:rPr>
            <w:t>]</w:t>
          </w:r>
          <w:r>
            <w:rPr>
              <w:rFonts w:ascii="Times New Roman" w:hAnsi="Times New Roman" w:cs="Times New Roman"/>
              <w:color w:val="000000"/>
              <w:sz w:val="24"/>
              <w:szCs w:val="24"/>
              <w:vertAlign w:val="superscript"/>
            </w:rPr>
            <w:fldChar w:fldCharType="end"/>
          </w:r>
        </w:sdtContent>
      </w:sdt>
    </w:p>
    <w:p>
      <w:pPr>
        <w:numPr>
          <w:ilvl w:val="0"/>
          <w:numId w:val="22"/>
        </w:numPr>
        <w:tabs>
          <w:tab w:val="left" w:pos="0"/>
          <w:tab w:val="clear" w:pos="425"/>
        </w:tabs>
        <w:ind w:left="430" w:leftChars="215"/>
        <w:rPr>
          <w:rFonts w:ascii="Times New Roman" w:hAnsi="Times New Roman" w:cs="Times New Roman"/>
          <w:i/>
          <w:iCs/>
          <w:color w:val="000000"/>
          <w:sz w:val="24"/>
          <w:szCs w:val="24"/>
        </w:rPr>
      </w:pPr>
      <w:r>
        <w:rPr>
          <w:rFonts w:ascii="Times New Roman" w:hAnsi="Times New Roman" w:cs="Times New Roman"/>
          <w:i/>
          <w:iCs/>
          <w:color w:val="000000"/>
          <w:sz w:val="24"/>
          <w:szCs w:val="24"/>
        </w:rPr>
        <w:t>Face Recognition</w:t>
      </w:r>
    </w:p>
    <w:p>
      <w:pPr>
        <w:tabs>
          <w:tab w:val="left" w:pos="0"/>
        </w:tabs>
        <w:ind w:left="860" w:leftChars="430"/>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114300" distR="114300">
            <wp:extent cx="1628140" cy="1083945"/>
            <wp:effectExtent l="0" t="0" r="10160" b="1905"/>
            <wp:docPr id="20" name="Picture 20" descr="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ace recognition"/>
                    <pic:cNvPicPr>
                      <a:picLocks noChangeAspect="1"/>
                    </pic:cNvPicPr>
                  </pic:nvPicPr>
                  <pic:blipFill>
                    <a:blip r:embed="rId54"/>
                    <a:stretch>
                      <a:fillRect/>
                    </a:stretch>
                  </pic:blipFill>
                  <pic:spPr>
                    <a:xfrm>
                      <a:off x="0" y="0"/>
                      <a:ext cx="1628140" cy="1083945"/>
                    </a:xfrm>
                    <a:prstGeom prst="rect">
                      <a:avLst/>
                    </a:prstGeom>
                  </pic:spPr>
                </pic:pic>
              </a:graphicData>
            </a:graphic>
          </wp:inline>
        </w:drawing>
      </w:r>
    </w:p>
    <w:p>
      <w:pPr>
        <w:numPr>
          <w:ilvl w:val="0"/>
          <w:numId w:val="22"/>
        </w:numPr>
        <w:tabs>
          <w:tab w:val="left" w:pos="0"/>
          <w:tab w:val="clear" w:pos="425"/>
        </w:tabs>
        <w:ind w:left="430" w:leftChars="215"/>
        <w:rPr>
          <w:rFonts w:ascii="Times New Roman" w:hAnsi="Times New Roman" w:cs="Times New Roman"/>
          <w:i/>
          <w:iCs/>
          <w:color w:val="000000"/>
          <w:sz w:val="24"/>
          <w:szCs w:val="24"/>
        </w:rPr>
      </w:pPr>
      <w:r>
        <w:rPr>
          <w:rFonts w:ascii="Times New Roman" w:hAnsi="Times New Roman" w:eastAsia="SimSun" w:cs="Times New Roman"/>
          <w:i/>
          <w:iCs/>
          <w:sz w:val="24"/>
          <w:szCs w:val="24"/>
        </w:rPr>
        <w:t>Face Expression Recognition</w:t>
      </w:r>
    </w:p>
    <w:p>
      <w:pPr>
        <w:tabs>
          <w:tab w:val="left" w:pos="0"/>
        </w:tabs>
        <w:ind w:left="860" w:leftChars="430"/>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114300" distR="114300">
            <wp:extent cx="1656715" cy="1114425"/>
            <wp:effectExtent l="0" t="0" r="635" b="9525"/>
            <wp:docPr id="21" name="Picture 21" descr="face expr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ace expressions"/>
                    <pic:cNvPicPr>
                      <a:picLocks noChangeAspect="1"/>
                    </pic:cNvPicPr>
                  </pic:nvPicPr>
                  <pic:blipFill>
                    <a:blip r:embed="rId55"/>
                    <a:stretch>
                      <a:fillRect/>
                    </a:stretch>
                  </pic:blipFill>
                  <pic:spPr>
                    <a:xfrm>
                      <a:off x="0" y="0"/>
                      <a:ext cx="1656715" cy="1114425"/>
                    </a:xfrm>
                    <a:prstGeom prst="rect">
                      <a:avLst/>
                    </a:prstGeom>
                  </pic:spPr>
                </pic:pic>
              </a:graphicData>
            </a:graphic>
          </wp:inline>
        </w:drawing>
      </w:r>
    </w:p>
    <w:p>
      <w:pPr>
        <w:numPr>
          <w:ilvl w:val="0"/>
          <w:numId w:val="22"/>
        </w:numPr>
        <w:tabs>
          <w:tab w:val="left" w:pos="0"/>
          <w:tab w:val="clear" w:pos="425"/>
        </w:tabs>
        <w:ind w:left="430" w:leftChars="215"/>
        <w:rPr>
          <w:rFonts w:ascii="Times New Roman" w:hAnsi="Times New Roman" w:cs="Times New Roman"/>
          <w:i/>
          <w:iCs/>
          <w:color w:val="000000"/>
          <w:sz w:val="24"/>
          <w:szCs w:val="24"/>
        </w:rPr>
      </w:pPr>
      <w:r>
        <w:rPr>
          <w:rFonts w:ascii="Times New Roman" w:hAnsi="Times New Roman" w:eastAsia="SimSun" w:cs="Times New Roman"/>
          <w:i/>
          <w:iCs/>
          <w:sz w:val="24"/>
          <w:szCs w:val="24"/>
        </w:rPr>
        <w:t>Face Landmark Detection</w:t>
      </w:r>
    </w:p>
    <w:p>
      <w:pPr>
        <w:tabs>
          <w:tab w:val="left" w:pos="0"/>
        </w:tabs>
        <w:ind w:left="860" w:leftChars="430"/>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114300" distR="114300">
            <wp:extent cx="1584325" cy="1056005"/>
            <wp:effectExtent l="0" t="0" r="15875" b="10795"/>
            <wp:docPr id="22" name="Picture 22" descr="face lan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ace landmark"/>
                    <pic:cNvPicPr>
                      <a:picLocks noChangeAspect="1"/>
                    </pic:cNvPicPr>
                  </pic:nvPicPr>
                  <pic:blipFill>
                    <a:blip r:embed="rId56"/>
                    <a:stretch>
                      <a:fillRect/>
                    </a:stretch>
                  </pic:blipFill>
                  <pic:spPr>
                    <a:xfrm>
                      <a:off x="0" y="0"/>
                      <a:ext cx="1584325" cy="1056005"/>
                    </a:xfrm>
                    <a:prstGeom prst="rect">
                      <a:avLst/>
                    </a:prstGeom>
                  </pic:spPr>
                </pic:pic>
              </a:graphicData>
            </a:graphic>
          </wp:inline>
        </w:drawing>
      </w:r>
    </w:p>
    <w:p>
      <w:pPr>
        <w:numPr>
          <w:ilvl w:val="0"/>
          <w:numId w:val="22"/>
        </w:numPr>
        <w:tabs>
          <w:tab w:val="left" w:pos="0"/>
          <w:tab w:val="clear" w:pos="425"/>
        </w:tabs>
        <w:ind w:left="430" w:leftChars="215"/>
        <w:jc w:val="left"/>
        <w:rPr>
          <w:rFonts w:ascii="Times New Roman" w:hAnsi="Times New Roman" w:cs="Times New Roman"/>
          <w:color w:val="000000"/>
          <w:sz w:val="24"/>
          <w:szCs w:val="24"/>
        </w:rPr>
      </w:pPr>
      <w:r>
        <w:rPr>
          <w:rFonts w:ascii="Times New Roman" w:hAnsi="Times New Roman" w:eastAsia="SimSun" w:cs="Times New Roman"/>
          <w:i/>
          <w:iCs/>
          <w:sz w:val="24"/>
          <w:szCs w:val="24"/>
        </w:rPr>
        <w:t>Age Estimation &amp; Gender</w:t>
      </w:r>
    </w:p>
    <w:p>
      <w:pPr>
        <w:tabs>
          <w:tab w:val="left" w:pos="0"/>
        </w:tabs>
        <w:ind w:left="860" w:leftChars="430"/>
        <w:rPr>
          <w:rFonts w:ascii="Times New Roman" w:hAnsi="Times New Roman" w:cs="Times New Roman"/>
          <w:color w:val="000000"/>
          <w:sz w:val="24"/>
          <w:szCs w:val="24"/>
        </w:rPr>
        <w:sectPr>
          <w:footerReference r:id="rId11" w:type="default"/>
          <w:type w:val="continuous"/>
          <w:pgSz w:w="11906" w:h="16838"/>
          <w:pgMar w:top="2268" w:right="1134" w:bottom="1417" w:left="2268" w:header="720" w:footer="720" w:gutter="0"/>
          <w:cols w:equalWidth="0" w:num="2">
            <w:col w:w="4039" w:space="425"/>
            <w:col w:w="4039"/>
          </w:cols>
          <w:docGrid w:linePitch="360" w:charSpace="0"/>
        </w:sectPr>
      </w:pPr>
      <w:r>
        <w:rPr>
          <w:rFonts w:ascii="Times New Roman" w:hAnsi="Times New Roman" w:cs="Times New Roman"/>
          <w:color w:val="000000"/>
          <w:sz w:val="24"/>
          <w:szCs w:val="24"/>
        </w:rPr>
        <w:drawing>
          <wp:inline distT="0" distB="0" distL="114300" distR="114300">
            <wp:extent cx="1612265" cy="1076325"/>
            <wp:effectExtent l="0" t="0" r="6985" b="9525"/>
            <wp:docPr id="23" name="Picture 23" descr="age estimation &amp; gender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ge estimation &amp; gender recognition"/>
                    <pic:cNvPicPr>
                      <a:picLocks noChangeAspect="1"/>
                    </pic:cNvPicPr>
                  </pic:nvPicPr>
                  <pic:blipFill>
                    <a:blip r:embed="rId57"/>
                    <a:stretch>
                      <a:fillRect/>
                    </a:stretch>
                  </pic:blipFill>
                  <pic:spPr>
                    <a:xfrm>
                      <a:off x="0" y="0"/>
                      <a:ext cx="1612265" cy="1076325"/>
                    </a:xfrm>
                    <a:prstGeom prst="rect">
                      <a:avLst/>
                    </a:prstGeom>
                  </pic:spPr>
                </pic:pic>
              </a:graphicData>
            </a:graphic>
          </wp:inline>
        </w:drawing>
      </w:r>
    </w:p>
    <w:p>
      <w:pPr>
        <w:tabs>
          <w:tab w:val="left" w:pos="0"/>
        </w:tabs>
        <w:rPr>
          <w:rFonts w:ascii="Times New Roman" w:hAnsi="Times New Roman" w:eastAsia="SimSun" w:cs="Times New Roman"/>
          <w:sz w:val="24"/>
          <w:szCs w:val="24"/>
        </w:rPr>
      </w:pPr>
    </w:p>
    <w:p>
      <w:pPr>
        <w:tabs>
          <w:tab w:val="left" w:pos="0"/>
        </w:tabs>
        <w:ind w:left="430" w:leftChars="215"/>
        <w:rPr>
          <w:rFonts w:ascii="Times New Roman" w:hAnsi="Times New Roman" w:eastAsia="SimSun" w:cs="Times New Roman"/>
          <w:sz w:val="24"/>
          <w:szCs w:val="24"/>
        </w:rPr>
      </w:pPr>
    </w:p>
    <w:p>
      <w:pPr>
        <w:tabs>
          <w:tab w:val="left" w:pos="0"/>
        </w:tabs>
        <w:ind w:left="430" w:leftChars="215"/>
        <w:rPr>
          <w:rFonts w:ascii="Times New Roman" w:hAnsi="Times New Roman" w:eastAsia="SimSun" w:cs="Times New Roman"/>
          <w:sz w:val="24"/>
          <w:szCs w:val="24"/>
        </w:rPr>
      </w:pPr>
    </w:p>
    <w:p>
      <w:pPr>
        <w:tabs>
          <w:tab w:val="left" w:pos="0"/>
        </w:tabs>
        <w:ind w:left="430" w:leftChars="215"/>
        <w:rPr>
          <w:rFonts w:ascii="Times New Roman" w:hAnsi="Times New Roman" w:eastAsia="SimSun" w:cs="Times New Roman"/>
          <w:sz w:val="24"/>
          <w:szCs w:val="24"/>
        </w:rPr>
      </w:pPr>
    </w:p>
    <w:p>
      <w:pPr>
        <w:tabs>
          <w:tab w:val="left" w:pos="0"/>
        </w:tabs>
        <w:ind w:left="430" w:leftChars="215"/>
        <w:rPr>
          <w:rFonts w:ascii="Times New Roman" w:hAnsi="Times New Roman" w:eastAsia="SimSun" w:cs="Times New Roman"/>
          <w:sz w:val="24"/>
          <w:szCs w:val="24"/>
        </w:rPr>
        <w:sectPr>
          <w:type w:val="continuous"/>
          <w:pgSz w:w="11906" w:h="16838"/>
          <w:pgMar w:top="2268" w:right="1134" w:bottom="1417" w:left="2268" w:header="720" w:footer="720" w:gutter="0"/>
          <w:cols w:space="425" w:num="1"/>
          <w:docGrid w:linePitch="360" w:charSpace="0"/>
        </w:sectPr>
      </w:pPr>
    </w:p>
    <w:p>
      <w:pPr>
        <w:pStyle w:val="2"/>
        <w:keepNext/>
        <w:keepLines/>
        <w:pageBreakBefore w:val="0"/>
        <w:widowControl/>
        <w:numPr>
          <w:ilvl w:val="1"/>
          <w:numId w:val="11"/>
        </w:numPr>
        <w:kinsoku/>
        <w:wordWrap/>
        <w:overflowPunct/>
        <w:topLinePunct w:val="0"/>
        <w:autoSpaceDE/>
        <w:autoSpaceDN/>
        <w:bidi w:val="0"/>
        <w:adjustRightInd/>
        <w:snapToGrid/>
        <w:spacing w:before="0" w:beforeAutospacing="0" w:after="0" w:afterAutospacing="0" w:line="416" w:lineRule="auto"/>
        <w:ind w:left="0" w:leftChars="0" w:firstLine="0"/>
        <w:textAlignment w:val="auto"/>
        <w:rPr>
          <w:rFonts w:hint="default" w:ascii="Times New Roman" w:hAnsi="Times New Roman" w:cs="Times New Roman"/>
          <w:i/>
          <w:iCs/>
          <w:sz w:val="24"/>
          <w:szCs w:val="24"/>
        </w:rPr>
      </w:pPr>
      <w:bookmarkStart w:id="113" w:name="_Toc9169"/>
      <w:bookmarkStart w:id="114" w:name="_Toc8190"/>
      <w:bookmarkStart w:id="115" w:name="_Toc3390"/>
      <w:bookmarkStart w:id="116" w:name="_Toc23476"/>
      <w:bookmarkStart w:id="117" w:name="_Toc31266"/>
      <w:bookmarkStart w:id="118" w:name="_Toc10159"/>
      <w:bookmarkStart w:id="119" w:name="_Toc13105"/>
      <w:r>
        <w:rPr>
          <w:rFonts w:hint="default" w:ascii="Times New Roman" w:hAnsi="Times New Roman" w:cs="Times New Roman"/>
          <w:i/>
          <w:iCs/>
          <w:sz w:val="24"/>
          <w:szCs w:val="24"/>
        </w:rPr>
        <w:t>Library Silent-Face-Anti-Spoofing</w:t>
      </w:r>
      <w:bookmarkEnd w:id="113"/>
      <w:bookmarkEnd w:id="114"/>
      <w:bookmarkEnd w:id="115"/>
      <w:bookmarkEnd w:id="116"/>
      <w:bookmarkEnd w:id="117"/>
      <w:bookmarkEnd w:id="118"/>
      <w:bookmarkEnd w:id="119"/>
    </w:p>
    <w:p>
      <w:pPr>
        <w:tabs>
          <w:tab w:val="left" w:pos="0"/>
        </w:tabs>
        <w:ind w:left="430" w:leftChars="215" w:firstLine="720" w:firstLineChars="300"/>
        <w:rPr>
          <w:rFonts w:ascii="Times New Roman" w:hAnsi="Times New Roman" w:eastAsia="SimSun" w:cs="Times New Roman"/>
          <w:i/>
          <w:iCs/>
          <w:sz w:val="24"/>
          <w:szCs w:val="24"/>
        </w:rPr>
      </w:pPr>
      <w:r>
        <w:rPr>
          <w:rFonts w:ascii="Times New Roman" w:hAnsi="Times New Roman" w:eastAsia="SimSun" w:cs="Times New Roman"/>
          <w:i/>
          <w:iCs/>
          <w:sz w:val="24"/>
          <w:szCs w:val="24"/>
        </w:rPr>
        <w:t>“The silent-face-anti-spoofing detection model is used to determine if the face in an image is real or fake.</w:t>
      </w:r>
    </w:p>
    <w:p>
      <w:pPr>
        <w:tabs>
          <w:tab w:val="left" w:pos="0"/>
        </w:tabs>
        <w:ind w:left="430" w:leftChars="215" w:firstLine="720" w:firstLineChars="300"/>
        <w:rPr>
          <w:rFonts w:ascii="Times New Roman" w:hAnsi="Times New Roman" w:eastAsia="SimSun" w:cs="Times New Roman"/>
          <w:i/>
          <w:iCs/>
          <w:sz w:val="24"/>
          <w:szCs w:val="24"/>
        </w:rPr>
      </w:pPr>
      <w:r>
        <w:rPr>
          <w:rFonts w:ascii="Times New Roman" w:hAnsi="Times New Roman" w:eastAsia="SimSun" w:cs="Times New Roman"/>
          <w:i/>
          <w:iCs/>
          <w:sz w:val="24"/>
          <w:szCs w:val="24"/>
        </w:rPr>
        <w:t>It is designed to prevent people from tricking facial identification systems, such as those used for unlocking phones or accessing secure locations. This is achieved through a process called "liveness" or "anti spoofing" which judges whether the face presented is genuine or not.</w:t>
      </w:r>
    </w:p>
    <w:p>
      <w:pPr>
        <w:tabs>
          <w:tab w:val="left" w:pos="0"/>
        </w:tabs>
        <w:ind w:left="430" w:leftChars="215" w:firstLine="720" w:firstLineChars="300"/>
        <w:rPr>
          <w:rFonts w:ascii="Times New Roman" w:hAnsi="Times New Roman" w:eastAsia="SimSun" w:cs="Times New Roman"/>
          <w:i/>
          <w:iCs/>
          <w:sz w:val="24"/>
          <w:szCs w:val="24"/>
        </w:rPr>
      </w:pPr>
      <w:r>
        <w:rPr>
          <w:rFonts w:ascii="Times New Roman" w:hAnsi="Times New Roman" w:eastAsia="SimSun" w:cs="Times New Roman"/>
          <w:i/>
          <w:iCs/>
          <w:sz w:val="24"/>
          <w:szCs w:val="24"/>
        </w:rPr>
        <w:t>The face presented by other media can be defined as a fake: photo prints of faces, faces on phone screens, silicone mask, 3D human image, etc. This model outputs three concepts: fake2d, fake3d, real.”</w:t>
      </w:r>
    </w:p>
    <w:p>
      <w:pPr>
        <w:tabs>
          <w:tab w:val="left" w:pos="0"/>
        </w:tabs>
        <w:ind w:left="430" w:leftChars="215"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Model deteksi </w:t>
      </w:r>
      <w:r>
        <w:rPr>
          <w:rFonts w:ascii="Times New Roman" w:hAnsi="Times New Roman" w:eastAsia="SimSun" w:cs="Times New Roman"/>
          <w:i/>
          <w:iCs/>
          <w:sz w:val="24"/>
          <w:szCs w:val="24"/>
        </w:rPr>
        <w:t xml:space="preserve">library silent-face-anti-spoofing </w:t>
      </w:r>
      <w:r>
        <w:rPr>
          <w:rFonts w:ascii="Times New Roman" w:hAnsi="Times New Roman" w:eastAsia="SimSun" w:cs="Times New Roman"/>
          <w:sz w:val="24"/>
          <w:szCs w:val="24"/>
        </w:rPr>
        <w:t>digunakan untuk menentukan apakah wajah dalam suatu gambar asli atau palsu.</w:t>
      </w:r>
    </w:p>
    <w:p>
      <w:pPr>
        <w:tabs>
          <w:tab w:val="left" w:pos="0"/>
        </w:tabs>
        <w:ind w:left="430" w:leftChars="215"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Ini dirancang untuk mencegah orang menipu sistem identifikasi wajah, seperti yang digunakan untuk membuka kunci ponsel atau mengakses lokasi aman. Hal ini dicapai melalui proses yang disebut </w:t>
      </w:r>
      <w:r>
        <w:rPr>
          <w:rFonts w:ascii="Times New Roman" w:hAnsi="Times New Roman" w:eastAsia="SimSun" w:cs="Times New Roman"/>
          <w:i/>
          <w:iCs/>
          <w:sz w:val="24"/>
          <w:szCs w:val="24"/>
        </w:rPr>
        <w:t xml:space="preserve">"liveness" </w:t>
      </w:r>
      <w:r>
        <w:rPr>
          <w:rFonts w:ascii="Times New Roman" w:hAnsi="Times New Roman" w:eastAsia="SimSun" w:cs="Times New Roman"/>
          <w:sz w:val="24"/>
          <w:szCs w:val="24"/>
        </w:rPr>
        <w:t xml:space="preserve">atau </w:t>
      </w:r>
      <w:r>
        <w:rPr>
          <w:rFonts w:ascii="Times New Roman" w:hAnsi="Times New Roman" w:eastAsia="SimSun" w:cs="Times New Roman"/>
          <w:i/>
          <w:iCs/>
          <w:sz w:val="24"/>
          <w:szCs w:val="24"/>
        </w:rPr>
        <w:t xml:space="preserve">"anti spoofing" </w:t>
      </w:r>
      <w:r>
        <w:rPr>
          <w:rFonts w:ascii="Times New Roman" w:hAnsi="Times New Roman" w:eastAsia="SimSun" w:cs="Times New Roman"/>
          <w:sz w:val="24"/>
          <w:szCs w:val="24"/>
        </w:rPr>
        <w:t>yang menilai apakah wajah yang ditampilkan asli atau tidak.</w:t>
      </w:r>
    </w:p>
    <w:p>
      <w:pPr>
        <w:tabs>
          <w:tab w:val="left" w:pos="0"/>
        </w:tabs>
        <w:ind w:left="430" w:leftChars="215"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Wajah yang ditampilkan oleh media dapat diartikan palsu ketika dari: cetakan foto wajah, wajah di layar ponsel, masker silikon, gambar manusia 3D, dll. Model ini menghasilkan tiga konsep: </w:t>
      </w:r>
      <w:r>
        <w:rPr>
          <w:rFonts w:ascii="Times New Roman" w:hAnsi="Times New Roman" w:eastAsia="SimSun" w:cs="Times New Roman"/>
          <w:i/>
          <w:iCs/>
          <w:sz w:val="24"/>
          <w:szCs w:val="24"/>
        </w:rPr>
        <w:t>palsu2d</w:t>
      </w:r>
      <w:r>
        <w:rPr>
          <w:rFonts w:ascii="Times New Roman" w:hAnsi="Times New Roman" w:eastAsia="SimSun" w:cs="Times New Roman"/>
          <w:sz w:val="24"/>
          <w:szCs w:val="24"/>
        </w:rPr>
        <w:t xml:space="preserve">, </w:t>
      </w:r>
      <w:r>
        <w:rPr>
          <w:rFonts w:ascii="Times New Roman" w:hAnsi="Times New Roman" w:eastAsia="SimSun" w:cs="Times New Roman"/>
          <w:i/>
          <w:iCs/>
          <w:sz w:val="24"/>
          <w:szCs w:val="24"/>
        </w:rPr>
        <w:t>palsu3d</w:t>
      </w:r>
      <w:r>
        <w:rPr>
          <w:rFonts w:ascii="Times New Roman" w:hAnsi="Times New Roman" w:eastAsia="SimSun" w:cs="Times New Roman"/>
          <w:sz w:val="24"/>
          <w:szCs w:val="24"/>
        </w:rPr>
        <w:t xml:space="preserve">, </w:t>
      </w:r>
      <w:r>
        <w:rPr>
          <w:rFonts w:ascii="Times New Roman" w:hAnsi="Times New Roman" w:eastAsia="SimSun" w:cs="Times New Roman"/>
          <w:i/>
          <w:iCs/>
          <w:sz w:val="24"/>
          <w:szCs w:val="24"/>
        </w:rPr>
        <w:t>real</w:t>
      </w:r>
      <w:r>
        <w:rPr>
          <w:rFonts w:ascii="Times New Roman" w:hAnsi="Times New Roman" w:eastAsia="SimSun" w:cs="Times New Roman"/>
          <w:sz w:val="24"/>
          <w:szCs w:val="24"/>
        </w:rPr>
        <w:t>.</w:t>
      </w:r>
    </w:p>
    <w:p>
      <w:pPr>
        <w:pageBreakBefore w:val="0"/>
        <w:widowControl/>
        <w:tabs>
          <w:tab w:val="left" w:pos="0"/>
        </w:tabs>
        <w:kinsoku/>
        <w:wordWrap/>
        <w:overflowPunct/>
        <w:topLinePunct w:val="0"/>
        <w:autoSpaceDE/>
        <w:autoSpaceDN/>
        <w:bidi w:val="0"/>
        <w:adjustRightInd/>
        <w:snapToGrid/>
        <w:spacing w:beforeAutospacing="0" w:afterAutospacing="0"/>
        <w:ind w:left="0" w:leftChars="0" w:firstLine="0"/>
        <w:jc w:val="left"/>
        <w:textAlignment w:val="auto"/>
        <w:rPr>
          <w:rFonts w:ascii="Times New Roman" w:hAnsi="Times New Roman" w:eastAsia="SimSun" w:cs="Times New Roman"/>
          <w:sz w:val="24"/>
          <w:szCs w:val="24"/>
        </w:rPr>
      </w:pPr>
    </w:p>
    <w:p>
      <w:pPr>
        <w:pStyle w:val="3"/>
        <w:keepNext/>
        <w:keepLines/>
        <w:pageBreakBefore w:val="0"/>
        <w:widowControl/>
        <w:numPr>
          <w:ilvl w:val="2"/>
          <w:numId w:val="23"/>
        </w:numPr>
        <w:kinsoku/>
        <w:wordWrap/>
        <w:overflowPunct/>
        <w:topLinePunct w:val="0"/>
        <w:autoSpaceDE/>
        <w:autoSpaceDN/>
        <w:bidi w:val="0"/>
        <w:adjustRightInd/>
        <w:snapToGrid/>
        <w:spacing w:before="0" w:after="0" w:line="416" w:lineRule="auto"/>
        <w:textAlignment w:val="auto"/>
        <w:rPr>
          <w:rFonts w:hint="default" w:ascii="Times New Roman" w:hAnsi="Times New Roman" w:cs="Times New Roman"/>
          <w:sz w:val="24"/>
          <w:szCs w:val="24"/>
        </w:rPr>
      </w:pPr>
      <w:bookmarkStart w:id="120" w:name="_Toc27700"/>
      <w:bookmarkStart w:id="121" w:name="_Toc13238"/>
      <w:bookmarkStart w:id="122" w:name="_Toc15326"/>
      <w:bookmarkStart w:id="123" w:name="_Toc25676"/>
      <w:bookmarkStart w:id="124" w:name="_Toc30800"/>
      <w:bookmarkStart w:id="125" w:name="_Toc22816"/>
      <w:r>
        <w:rPr>
          <w:rFonts w:hint="default" w:ascii="Times New Roman" w:hAnsi="Times New Roman" w:cs="Times New Roman"/>
          <w:i/>
          <w:iCs/>
          <w:sz w:val="24"/>
          <w:szCs w:val="24"/>
        </w:rPr>
        <w:t>Liveness</w:t>
      </w:r>
      <w:bookmarkEnd w:id="120"/>
      <w:bookmarkEnd w:id="121"/>
      <w:bookmarkEnd w:id="122"/>
      <w:bookmarkEnd w:id="123"/>
      <w:bookmarkEnd w:id="124"/>
      <w:bookmarkEnd w:id="125"/>
    </w:p>
    <w:p>
      <w:pPr>
        <w:tabs>
          <w:tab w:val="left" w:pos="0"/>
        </w:tabs>
        <w:ind w:left="1138" w:leftChars="569" w:firstLine="720" w:firstLineChars="300"/>
        <w:rPr>
          <w:rFonts w:ascii="Times New Roman" w:hAnsi="Times New Roman" w:eastAsia="SimSun" w:cs="Times New Roman"/>
          <w:sz w:val="24"/>
          <w:szCs w:val="24"/>
        </w:rPr>
      </w:pPr>
      <w:r>
        <w:rPr>
          <w:rFonts w:ascii="Times New Roman" w:hAnsi="Times New Roman" w:eastAsia="SimSun" w:cs="Times New Roman"/>
          <w:i/>
          <w:iCs/>
          <w:sz w:val="24"/>
          <w:szCs w:val="24"/>
        </w:rPr>
        <w:t>Liveness</w:t>
      </w:r>
      <w:r>
        <w:rPr>
          <w:rFonts w:ascii="Times New Roman" w:hAnsi="Times New Roman" w:eastAsia="SimSun" w:cs="Times New Roman"/>
          <w:sz w:val="24"/>
          <w:szCs w:val="24"/>
        </w:rPr>
        <w:t xml:space="preserve"> dalam konteks teknologi pengenalan wajah dan </w:t>
      </w:r>
      <w:r>
        <w:rPr>
          <w:rFonts w:ascii="Times New Roman" w:hAnsi="Times New Roman" w:eastAsia="SimSun" w:cs="Times New Roman"/>
          <w:i/>
          <w:iCs/>
          <w:sz w:val="24"/>
          <w:szCs w:val="24"/>
        </w:rPr>
        <w:t xml:space="preserve">biometrik </w:t>
      </w:r>
      <w:r>
        <w:rPr>
          <w:rFonts w:ascii="Times New Roman" w:hAnsi="Times New Roman" w:eastAsia="SimSun" w:cs="Times New Roman"/>
          <w:sz w:val="24"/>
          <w:szCs w:val="24"/>
        </w:rPr>
        <w:t xml:space="preserve">merujuk pada kemampuan sistem untuk mengidentifikasi apakah data </w:t>
      </w:r>
      <w:r>
        <w:rPr>
          <w:rFonts w:ascii="Times New Roman" w:hAnsi="Times New Roman" w:eastAsia="SimSun" w:cs="Times New Roman"/>
          <w:i/>
          <w:iCs/>
          <w:sz w:val="24"/>
          <w:szCs w:val="24"/>
        </w:rPr>
        <w:t xml:space="preserve">biometrik </w:t>
      </w:r>
      <w:r>
        <w:rPr>
          <w:rFonts w:ascii="Times New Roman" w:hAnsi="Times New Roman" w:eastAsia="SimSun" w:cs="Times New Roman"/>
          <w:sz w:val="24"/>
          <w:szCs w:val="24"/>
        </w:rPr>
        <w:t>yang dihadirkan adalah dari sumber yang hidup atau dari sesuatu yang tidak hidup seperti foto atau rekaman video. Istilah ini sering digunakan dalam sistem keamanan dan otentikasi untuk mengatasi masalah potensial dengan penggunaan citra statis (foto) sebagai upaya penipuan.</w:t>
      </w:r>
    </w:p>
    <w:p>
      <w:pPr>
        <w:tabs>
          <w:tab w:val="left" w:pos="0"/>
        </w:tabs>
        <w:ind w:left="1138" w:leftChars="569"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Sistem deteksi </w:t>
      </w:r>
      <w:r>
        <w:rPr>
          <w:rFonts w:ascii="Times New Roman" w:hAnsi="Times New Roman" w:eastAsia="SimSun" w:cs="Times New Roman"/>
          <w:i/>
          <w:iCs/>
          <w:sz w:val="24"/>
          <w:szCs w:val="24"/>
        </w:rPr>
        <w:t xml:space="preserve">liveness </w:t>
      </w:r>
      <w:r>
        <w:rPr>
          <w:rFonts w:ascii="Times New Roman" w:hAnsi="Times New Roman" w:eastAsia="SimSun" w:cs="Times New Roman"/>
          <w:sz w:val="24"/>
          <w:szCs w:val="24"/>
        </w:rPr>
        <w:t xml:space="preserve">berusaha untuk membedakan antara data </w:t>
      </w:r>
      <w:r>
        <w:rPr>
          <w:rFonts w:ascii="Times New Roman" w:hAnsi="Times New Roman" w:eastAsia="SimSun" w:cs="Times New Roman"/>
          <w:i/>
          <w:iCs/>
          <w:sz w:val="24"/>
          <w:szCs w:val="24"/>
        </w:rPr>
        <w:t xml:space="preserve">biometrik </w:t>
      </w:r>
      <w:r>
        <w:rPr>
          <w:rFonts w:ascii="Times New Roman" w:hAnsi="Times New Roman" w:eastAsia="SimSun" w:cs="Times New Roman"/>
          <w:sz w:val="24"/>
          <w:szCs w:val="24"/>
        </w:rPr>
        <w:t>yang berasal dari sumber yang hidup, seperti wajah seseorang yang sebenarnya, dengan data yang berasal dari sumber palsu atau rekaman, seperti foto wajah. Ini dapat dicapai dengan berbagai cara, termasuk analisis dinamika (seperti gerakan mata atau perubahan warna kulit), penggunaan teknologi 3D untuk mendeteksi kedalaman, atau pengujian tantangan (challenges) seperti meminta pengguna untuk melakukan tindakan tertentu (misalnya, menggerakkan kepala).</w:t>
      </w:r>
    </w:p>
    <w:p>
      <w:pPr>
        <w:tabs>
          <w:tab w:val="left" w:pos="0"/>
        </w:tabs>
        <w:ind w:left="0"/>
        <w:jc w:val="left"/>
        <w:rPr>
          <w:rFonts w:hint="default" w:ascii="Times New Roman" w:hAnsi="Times New Roman" w:cs="Times New Roman"/>
          <w:b w:val="0"/>
          <w:bCs w:val="0"/>
          <w:sz w:val="24"/>
          <w:szCs w:val="24"/>
          <w:shd w:val="clear" w:color="auto" w:fill="auto"/>
          <w:lang w:val="en-US"/>
        </w:rPr>
      </w:pPr>
      <w:r>
        <w:rPr>
          <w:rFonts w:ascii="Times New Roman" w:hAnsi="Times New Roman" w:eastAsia="SimSun" w:cs="Times New Roman"/>
          <w:sz w:val="24"/>
          <w:szCs w:val="24"/>
        </w:rPr>
        <w:t xml:space="preserve">Sistem deteksi </w:t>
      </w:r>
      <w:r>
        <w:rPr>
          <w:rFonts w:ascii="Times New Roman" w:hAnsi="Times New Roman" w:eastAsia="SimSun" w:cs="Times New Roman"/>
          <w:i/>
          <w:iCs/>
          <w:sz w:val="24"/>
          <w:szCs w:val="24"/>
        </w:rPr>
        <w:t xml:space="preserve">liveness </w:t>
      </w:r>
      <w:r>
        <w:rPr>
          <w:rFonts w:ascii="Times New Roman" w:hAnsi="Times New Roman" w:eastAsia="SimSun" w:cs="Times New Roman"/>
          <w:sz w:val="24"/>
          <w:szCs w:val="24"/>
        </w:rPr>
        <w:t xml:space="preserve">adalah salah satu langkah keamanan tambahan yang digunakan dalam aplikasi seperti otentikasi wajah untuk memastikan bahwa sumber </w:t>
      </w:r>
      <w:r>
        <w:rPr>
          <w:rFonts w:ascii="Times New Roman" w:hAnsi="Times New Roman" w:eastAsia="SimSun" w:cs="Times New Roman"/>
          <w:i/>
          <w:iCs/>
          <w:sz w:val="24"/>
          <w:szCs w:val="24"/>
        </w:rPr>
        <w:t xml:space="preserve">data biometrik </w:t>
      </w:r>
      <w:r>
        <w:rPr>
          <w:rFonts w:ascii="Times New Roman" w:hAnsi="Times New Roman" w:eastAsia="SimSun" w:cs="Times New Roman"/>
          <w:sz w:val="24"/>
          <w:szCs w:val="24"/>
        </w:rPr>
        <w:t>adalah manusia yang sebenarnya dan bukan representasi data statis. Dengan demikian, sistem ini membantu mencegah upaya penipuan dengan menggunakan foto atau rekaman video sebagai cara untuk membuka kunci perangkat atau layanan.</w:t>
      </w:r>
      <w:sdt>
        <w:sdtPr>
          <w:rPr>
            <w:rFonts w:ascii="Times New Roman" w:hAnsi="Times New Roman" w:eastAsia="SimSun" w:cs="Times New Roman"/>
            <w:sz w:val="24"/>
            <w:szCs w:val="24"/>
          </w:rPr>
          <w:id w:val="2083101073"/>
        </w:sdtPr>
        <w:sdtEndPr>
          <w:rPr>
            <w:rFonts w:ascii="Times New Roman" w:hAnsi="Times New Roman" w:eastAsia="SimSun" w:cs="Times New Roman"/>
            <w:sz w:val="24"/>
            <w:szCs w:val="24"/>
          </w:rPr>
        </w:sdtEndPr>
        <w:sdtContent>
          <w:r>
            <w:rPr>
              <w:rFonts w:ascii="Times New Roman" w:hAnsi="Times New Roman" w:eastAsia="SimSun" w:cs="Times New Roman"/>
              <w:sz w:val="24"/>
              <w:szCs w:val="24"/>
            </w:rPr>
            <w:fldChar w:fldCharType="begin"/>
          </w:r>
          <w:r>
            <w:rPr>
              <w:rFonts w:ascii="Times New Roman" w:hAnsi="Times New Roman" w:eastAsia="SimSun" w:cs="Times New Roman"/>
              <w:sz w:val="24"/>
              <w:szCs w:val="24"/>
            </w:rPr>
            <w:instrText xml:space="preserve"> CITATION Ope21 \l 1033 </w:instrText>
          </w:r>
          <w:r>
            <w:rPr>
              <w:rFonts w:ascii="Times New Roman" w:hAnsi="Times New Roman" w:eastAsia="SimSun" w:cs="Times New Roman"/>
              <w:sz w:val="24"/>
              <w:szCs w:val="24"/>
            </w:rPr>
            <w:fldChar w:fldCharType="separate"/>
          </w:r>
          <w:r>
            <w:rPr>
              <w:rFonts w:ascii="Times New Roman" w:hAnsi="Times New Roman" w:eastAsia="SimSun" w:cs="Times New Roman"/>
              <w:sz w:val="24"/>
              <w:szCs w:val="24"/>
            </w:rPr>
            <w:t xml:space="preserve"> </w:t>
          </w:r>
          <w:r>
            <w:rPr>
              <w:rFonts w:ascii="Times New Roman" w:hAnsi="Times New Roman" w:eastAsia="SimSun" w:cs="Times New Roman"/>
              <w:sz w:val="24"/>
              <w:szCs w:val="24"/>
              <w:vertAlign w:val="superscript"/>
            </w:rPr>
            <w:t>[1]</w:t>
          </w:r>
          <w:r>
            <w:rPr>
              <w:rFonts w:ascii="Times New Roman" w:hAnsi="Times New Roman" w:eastAsia="SimSun" w:cs="Times New Roman"/>
              <w:sz w:val="24"/>
              <w:szCs w:val="24"/>
            </w:rPr>
            <w:fldChar w:fldCharType="end"/>
          </w:r>
        </w:sdtContent>
      </w:sdt>
      <w:bookmarkEnd w:id="17"/>
      <w:bookmarkEnd w:id="18"/>
      <w:bookmarkEnd w:id="19"/>
      <w:bookmarkEnd w:id="20"/>
      <w:bookmarkEnd w:id="21"/>
      <w:bookmarkStart w:id="126" w:name="_GoBack"/>
      <w:bookmarkEnd w:id="126"/>
    </w:p>
    <w:sectPr>
      <w:headerReference r:id="rId12" w:type="default"/>
      <w:footerReference r:id="rId13" w:type="default"/>
      <w:pgSz w:w="11906" w:h="16838"/>
      <w:pgMar w:top="2268" w:right="1134" w:bottom="1417" w:left="2268" w:header="720" w:footer="720" w:gutter="0"/>
      <w:pgNumType w:fmt="decimal"/>
      <w:cols w:space="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Roboto">
    <w:panose1 w:val="02000000000000000000"/>
    <w:charset w:val="00"/>
    <w:family w:val="auto"/>
    <w:pitch w:val="default"/>
    <w:sig w:usb0="E00002FF" w:usb1="5000205B" w:usb2="00000020" w:usb3="00000000" w:csb0="2000019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NimbusRomNo9L">
    <w:altName w:val="Hyperion Regular"/>
    <w:panose1 w:val="00000000000000000000"/>
    <w:charset w:val="00"/>
    <w:family w:val="auto"/>
    <w:pitch w:val="default"/>
    <w:sig w:usb0="00000000" w:usb1="00000000" w:usb2="00000000" w:usb3="00000000" w:csb0="00000000" w:csb1="00000000"/>
  </w:font>
  <w:font w:name="A Love of Thunder">
    <w:altName w:val="Hyperion Regular"/>
    <w:panose1 w:val="00000000000000000000"/>
    <w:charset w:val="00"/>
    <w:family w:val="auto"/>
    <w:pitch w:val="default"/>
    <w:sig w:usb0="00000000" w:usb1="00000000" w:usb2="00000000" w:usb3="00000000" w:csb0="00000000" w:csb1="00000000"/>
  </w:font>
  <w:font w:name="NimbusRomNo9L-Medi">
    <w:altName w:val="Hyperion Regular"/>
    <w:panose1 w:val="00000000000000000000"/>
    <w:charset w:val="00"/>
    <w:family w:val="auto"/>
    <w:pitch w:val="default"/>
    <w:sig w:usb0="00000000" w:usb1="00000000" w:usb2="00000000" w:usb3="00000000" w:csb0="00000000" w:csb1="00000000"/>
  </w:font>
  <w:font w:name="sans-serif">
    <w:altName w:val="Hyperion Regular"/>
    <w:panose1 w:val="00000000000000000000"/>
    <w:charset w:val="00"/>
    <w:family w:val="auto"/>
    <w:pitch w:val="default"/>
    <w:sig w:usb0="00000000" w:usb1="00000000" w:usb2="00000000" w:usb3="00000000" w:csb0="00000000" w:csb1="00000000"/>
  </w:font>
  <w:font w:name="Hyperion Regular">
    <w:panose1 w:val="02000500000000000000"/>
    <w:charset w:val="00"/>
    <w:family w:val="auto"/>
    <w:pitch w:val="default"/>
    <w:sig w:usb0="80000087" w:usb1="50000002"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Jq5uHHAIAAFgEAAAO&#10;AAAAAAAAAAEAIAAAAB8BAABkcnMvZTJvRG9jLnhtbFBLBQYAAAAABgAGAFkBAACtBQAAA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0"/>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Wp7QcbAgAAVAQAAA4A&#10;AAAAAAAAAQAgAAAAHwEAAGRycy9lMm9Eb2MueG1sUEsFBgAAAAAGAAYAWQEAAKwFAAAAAA==&#10;">
              <v:fill on="f" focussize="0,0"/>
              <v:stroke on="f" weight="0.5pt"/>
              <v:imagedata o:title=""/>
              <o:lock v:ext="edit" aspectratio="f"/>
              <v:textbox inset="0mm,0mm,0mm,0mm" style="mso-fit-shape-to-text:t;">
                <w:txbxContent>
                  <w:p>
                    <w:pPr>
                      <w:pStyle w:val="40"/>
                    </w:pPr>
                    <w:r>
                      <w:fldChar w:fldCharType="begin"/>
                    </w:r>
                    <w:r>
                      <w:instrText xml:space="preserve"> PAGE  \* MERGEFORMAT </w:instrText>
                    </w:r>
                    <w:r>
                      <w:fldChar w:fldCharType="separate"/>
                    </w:r>
                    <w:r>
                      <w:t>10</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0"/>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Zw4Ya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q9nDhhoCAABWBAAADgAA&#10;AAAAAAABACAAAAAfAQAAZHJzL2Uyb0RvYy54bWxQSwUGAAAAAAYABgBZAQAAqwUAAAAA&#10;">
              <v:fill on="f" focussize="0,0"/>
              <v:stroke on="f" weight="0.5pt"/>
              <v:imagedata o:title=""/>
              <o:lock v:ext="edit" aspectratio="f"/>
              <v:textbox inset="0mm,0mm,0mm,0mm" style="mso-fit-shape-to-text:t;">
                <w:txbxContent>
                  <w:p>
                    <w:pPr>
                      <w:pStyle w:val="40"/>
                    </w:pPr>
                    <w:r>
                      <w:fldChar w:fldCharType="begin"/>
                    </w:r>
                    <w:r>
                      <w:instrText xml:space="preserve"> PAGE  \* MERGEFORMAT </w:instrText>
                    </w:r>
                    <w:r>
                      <w:fldChar w:fldCharType="separate"/>
                    </w:r>
                    <w:r>
                      <w:t>10</w:t>
                    </w:r>
                    <w: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0"/>
                          </w:pPr>
                          <w:r>
                            <w:fldChar w:fldCharType="begin"/>
                          </w:r>
                          <w:r>
                            <w:instrText xml:space="preserve"> PAGE  \* MERGEFORMAT </w:instrText>
                          </w:r>
                          <w:r>
                            <w:fldChar w:fldCharType="separate"/>
                          </w:r>
                          <w:r>
                            <w:t>59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4TAUbAgAAW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K94TAUbAgAAWAQAAA4A&#10;AAAAAAAAAQAgAAAAHwEAAGRycy9lMm9Eb2MueG1sUEsFBgAAAAAGAAYAWQEAAKwFAAAAAA==&#10;">
              <v:fill on="f" focussize="0,0"/>
              <v:stroke on="f" weight="0.5pt"/>
              <v:imagedata o:title=""/>
              <o:lock v:ext="edit" aspectratio="f"/>
              <v:textbox inset="0mm,0mm,0mm,0mm" style="mso-fit-shape-to-text:t;">
                <w:txbxContent>
                  <w:p>
                    <w:pPr>
                      <w:pStyle w:val="40"/>
                    </w:pPr>
                    <w:r>
                      <w:fldChar w:fldCharType="begin"/>
                    </w:r>
                    <w:r>
                      <w:instrText xml:space="preserve"> PAGE  \* MERGEFORMAT </w:instrText>
                    </w:r>
                    <w:r>
                      <w:fldChar w:fldCharType="separate"/>
                    </w:r>
                    <w:r>
                      <w:t>59</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DCB464"/>
    <w:multiLevelType w:val="multilevel"/>
    <w:tmpl w:val="89DCB464"/>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567"/>
        </w:tabs>
        <w:ind w:left="567" w:hanging="567"/>
      </w:pPr>
      <w:rPr>
        <w:rFonts w:hint="default"/>
      </w:rPr>
    </w:lvl>
    <w:lvl w:ilvl="2" w:tentative="0">
      <w:start w:val="1"/>
      <w:numFmt w:val="decimal"/>
      <w:lvlText w:val="2.5.%3."/>
      <w:lvlJc w:val="left"/>
      <w:pPr>
        <w:tabs>
          <w:tab w:val="left" w:pos="709"/>
        </w:tabs>
        <w:ind w:left="709" w:hanging="709"/>
      </w:pPr>
      <w:rPr>
        <w:rFonts w:hint="default" w:ascii="Times New Roman" w:hAnsi="Times New Roman" w:eastAsia="SimSun" w:cs="Times New Roman"/>
        <w:b/>
        <w:bCs/>
        <w:i w:val="0"/>
        <w:iCs w:val="0"/>
        <w:sz w:val="24"/>
        <w:szCs w:val="24"/>
      </w:rPr>
    </w:lvl>
    <w:lvl w:ilvl="3" w:tentative="0">
      <w:start w:val="1"/>
      <w:numFmt w:val="decimal"/>
      <w:lvlText w:val="%1.%2.%3.%4."/>
      <w:lvlJc w:val="left"/>
      <w:pPr>
        <w:tabs>
          <w:tab w:val="left" w:pos="850"/>
        </w:tabs>
        <w:ind w:left="850" w:hanging="850"/>
      </w:pPr>
      <w:rPr>
        <w:rFonts w:hint="default"/>
      </w:rPr>
    </w:lvl>
    <w:lvl w:ilvl="4" w:tentative="0">
      <w:start w:val="1"/>
      <w:numFmt w:val="decimal"/>
      <w:lvlText w:val="%1.%2.%3.%4.%5."/>
      <w:lvlJc w:val="left"/>
      <w:pPr>
        <w:tabs>
          <w:tab w:val="left" w:pos="991"/>
        </w:tabs>
        <w:ind w:left="991" w:hanging="991"/>
      </w:pPr>
      <w:rPr>
        <w:rFonts w:hint="default"/>
      </w:rPr>
    </w:lvl>
    <w:lvl w:ilvl="5" w:tentative="0">
      <w:start w:val="1"/>
      <w:numFmt w:val="decimal"/>
      <w:lvlText w:val="%1.%2.%3.%4.%5.%6."/>
      <w:lvlJc w:val="left"/>
      <w:pPr>
        <w:tabs>
          <w:tab w:val="left" w:pos="1134"/>
        </w:tabs>
        <w:ind w:left="1134" w:hanging="1134"/>
      </w:pPr>
      <w:rPr>
        <w:rFonts w:hint="default"/>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rPr>
    </w:lvl>
    <w:lvl w:ilvl="8" w:tentative="0">
      <w:start w:val="1"/>
      <w:numFmt w:val="decimal"/>
      <w:lvlText w:val="%1.%2.%3.%4.%5.%6.%7.%8.%9."/>
      <w:lvlJc w:val="left"/>
      <w:pPr>
        <w:tabs>
          <w:tab w:val="left" w:pos="1558"/>
        </w:tabs>
        <w:ind w:left="1558" w:hanging="1558"/>
      </w:pPr>
      <w:rPr>
        <w:rFonts w:hint="default"/>
      </w:rPr>
    </w:lvl>
  </w:abstractNum>
  <w:abstractNum w:abstractNumId="1">
    <w:nsid w:val="8FA1B71C"/>
    <w:multiLevelType w:val="singleLevel"/>
    <w:tmpl w:val="8FA1B71C"/>
    <w:lvl w:ilvl="0" w:tentative="0">
      <w:start w:val="1"/>
      <w:numFmt w:val="bullet"/>
      <w:lvlText w:val=""/>
      <w:lvlJc w:val="left"/>
      <w:pPr>
        <w:tabs>
          <w:tab w:val="left" w:pos="420"/>
        </w:tabs>
        <w:ind w:left="420" w:hanging="420"/>
      </w:pPr>
      <w:rPr>
        <w:rFonts w:hint="default" w:ascii="Wingdings" w:hAnsi="Wingdings"/>
      </w:rPr>
    </w:lvl>
  </w:abstractNum>
  <w:abstractNum w:abstractNumId="2">
    <w:nsid w:val="9E447B1D"/>
    <w:multiLevelType w:val="multilevel"/>
    <w:tmpl w:val="9E447B1D"/>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567"/>
        </w:tabs>
        <w:ind w:left="567" w:hanging="567"/>
      </w:pPr>
      <w:rPr>
        <w:rFonts w:hint="default"/>
      </w:rPr>
    </w:lvl>
    <w:lvl w:ilvl="2" w:tentative="0">
      <w:start w:val="1"/>
      <w:numFmt w:val="decimal"/>
      <w:lvlRestart w:val="0"/>
      <w:lvlText w:val="2.8.%3."/>
      <w:lvlJc w:val="left"/>
      <w:pPr>
        <w:tabs>
          <w:tab w:val="left" w:pos="709"/>
        </w:tabs>
        <w:ind w:left="709" w:hanging="709"/>
      </w:pPr>
      <w:rPr>
        <w:rFonts w:hint="default" w:ascii="Times New Roman" w:hAnsi="Times New Roman" w:eastAsia="SimSun" w:cs="Times New Roman"/>
        <w:b/>
        <w:bCs/>
        <w:sz w:val="24"/>
        <w:szCs w:val="24"/>
      </w:rPr>
    </w:lvl>
    <w:lvl w:ilvl="3" w:tentative="0">
      <w:start w:val="1"/>
      <w:numFmt w:val="decimal"/>
      <w:lvlText w:val="%1.%2.%3.%4."/>
      <w:lvlJc w:val="left"/>
      <w:pPr>
        <w:tabs>
          <w:tab w:val="left" w:pos="850"/>
        </w:tabs>
        <w:ind w:left="850" w:hanging="850"/>
      </w:pPr>
      <w:rPr>
        <w:rFonts w:hint="default"/>
      </w:rPr>
    </w:lvl>
    <w:lvl w:ilvl="4" w:tentative="0">
      <w:start w:val="1"/>
      <w:numFmt w:val="decimal"/>
      <w:lvlText w:val="%1.%2.%3.%4.%5."/>
      <w:lvlJc w:val="left"/>
      <w:pPr>
        <w:tabs>
          <w:tab w:val="left" w:pos="991"/>
        </w:tabs>
        <w:ind w:left="991" w:hanging="991"/>
      </w:pPr>
      <w:rPr>
        <w:rFonts w:hint="default"/>
      </w:rPr>
    </w:lvl>
    <w:lvl w:ilvl="5" w:tentative="0">
      <w:start w:val="1"/>
      <w:numFmt w:val="decimal"/>
      <w:lvlText w:val="%1.%2.%3.%4.%5.%6."/>
      <w:lvlJc w:val="left"/>
      <w:pPr>
        <w:tabs>
          <w:tab w:val="left" w:pos="1134"/>
        </w:tabs>
        <w:ind w:left="1134" w:hanging="1134"/>
      </w:pPr>
      <w:rPr>
        <w:rFonts w:hint="default"/>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rPr>
    </w:lvl>
    <w:lvl w:ilvl="8" w:tentative="0">
      <w:start w:val="1"/>
      <w:numFmt w:val="decimal"/>
      <w:lvlText w:val="%1.%2.%3.%4.%5.%6.%7.%8.%9."/>
      <w:lvlJc w:val="left"/>
      <w:pPr>
        <w:tabs>
          <w:tab w:val="left" w:pos="1558"/>
        </w:tabs>
        <w:ind w:left="1558" w:hanging="1558"/>
      </w:pPr>
      <w:rPr>
        <w:rFonts w:hint="default"/>
      </w:rPr>
    </w:lvl>
  </w:abstractNum>
  <w:abstractNum w:abstractNumId="3">
    <w:nsid w:val="A59554B0"/>
    <w:multiLevelType w:val="singleLevel"/>
    <w:tmpl w:val="A59554B0"/>
    <w:lvl w:ilvl="0" w:tentative="0">
      <w:start w:val="1"/>
      <w:numFmt w:val="lowerLetter"/>
      <w:lvlText w:val="%1."/>
      <w:lvlJc w:val="left"/>
      <w:pPr>
        <w:tabs>
          <w:tab w:val="left" w:pos="425"/>
        </w:tabs>
        <w:ind w:left="425" w:hanging="425"/>
      </w:pPr>
      <w:rPr>
        <w:rFonts w:hint="default"/>
        <w:i w:val="0"/>
        <w:iCs w:val="0"/>
        <w:sz w:val="24"/>
        <w:szCs w:val="24"/>
      </w:rPr>
    </w:lvl>
  </w:abstractNum>
  <w:abstractNum w:abstractNumId="4">
    <w:nsid w:val="C094F65B"/>
    <w:multiLevelType w:val="multilevel"/>
    <w:tmpl w:val="C094F65B"/>
    <w:lvl w:ilvl="0" w:tentative="0">
      <w:start w:val="1"/>
      <w:numFmt w:val="decimal"/>
      <w:suff w:val="space"/>
      <w:lvlText w:val="%1."/>
      <w:lvlJc w:val="left"/>
      <w:pPr>
        <w:ind w:left="0" w:firstLine="0"/>
      </w:pPr>
      <w:rPr>
        <w:rFonts w:hint="default"/>
      </w:rPr>
    </w:lvl>
    <w:lvl w:ilvl="1" w:tentative="0">
      <w:start w:val="1"/>
      <w:numFmt w:val="decimal"/>
      <w:suff w:val="space"/>
      <w:lvlText w:val="2.%2."/>
      <w:lvlJc w:val="left"/>
      <w:pPr>
        <w:tabs>
          <w:tab w:val="left" w:pos="0"/>
        </w:tabs>
        <w:ind w:left="0" w:firstLine="0"/>
      </w:pPr>
      <w:rPr>
        <w:rFonts w:hint="default" w:ascii="Times New Roman" w:hAnsi="Times New Roman" w:eastAsia="SimSun" w:cs="Times New Roman"/>
        <w:b/>
        <w:bCs/>
        <w:i w:val="0"/>
        <w:iCs w:val="0"/>
        <w:sz w:val="24"/>
        <w:szCs w:val="24"/>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
    <w:nsid w:val="C6E46544"/>
    <w:multiLevelType w:val="singleLevel"/>
    <w:tmpl w:val="C6E46544"/>
    <w:lvl w:ilvl="0" w:tentative="0">
      <w:start w:val="1"/>
      <w:numFmt w:val="bullet"/>
      <w:lvlText w:val=""/>
      <w:lvlJc w:val="left"/>
      <w:pPr>
        <w:tabs>
          <w:tab w:val="left" w:pos="420"/>
        </w:tabs>
        <w:ind w:left="420" w:hanging="420"/>
      </w:pPr>
      <w:rPr>
        <w:rFonts w:hint="default" w:ascii="Wingdings" w:hAnsi="Wingdings"/>
      </w:rPr>
    </w:lvl>
  </w:abstractNum>
  <w:abstractNum w:abstractNumId="6">
    <w:nsid w:val="CBEFCBC4"/>
    <w:multiLevelType w:val="singleLevel"/>
    <w:tmpl w:val="CBEFCBC4"/>
    <w:lvl w:ilvl="0" w:tentative="0">
      <w:start w:val="1"/>
      <w:numFmt w:val="lowerLetter"/>
      <w:lvlText w:val="%1."/>
      <w:lvlJc w:val="left"/>
      <w:pPr>
        <w:tabs>
          <w:tab w:val="left" w:pos="425"/>
        </w:tabs>
        <w:ind w:left="425" w:hanging="425"/>
      </w:pPr>
      <w:rPr>
        <w:rFonts w:hint="default"/>
      </w:rPr>
    </w:lvl>
  </w:abstractNum>
  <w:abstractNum w:abstractNumId="7">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8">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9">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0">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1">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2">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3">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4">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5">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6">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7">
    <w:nsid w:val="0070F227"/>
    <w:multiLevelType w:val="multilevel"/>
    <w:tmpl w:val="0070F227"/>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567"/>
        </w:tabs>
        <w:ind w:left="567" w:hanging="567"/>
      </w:pPr>
      <w:rPr>
        <w:rFonts w:hint="default"/>
      </w:rPr>
    </w:lvl>
    <w:lvl w:ilvl="2" w:tentative="0">
      <w:start w:val="1"/>
      <w:numFmt w:val="decimal"/>
      <w:lvlRestart w:val="0"/>
      <w:lvlText w:val="2.6.%3."/>
      <w:lvlJc w:val="left"/>
      <w:pPr>
        <w:tabs>
          <w:tab w:val="left" w:pos="709"/>
        </w:tabs>
        <w:ind w:left="709" w:hanging="709"/>
      </w:pPr>
      <w:rPr>
        <w:rFonts w:hint="default" w:ascii="Times New Roman" w:hAnsi="Times New Roman" w:eastAsia="SimSun" w:cs="Times New Roman"/>
        <w:b/>
        <w:bCs/>
        <w:sz w:val="24"/>
        <w:szCs w:val="24"/>
      </w:rPr>
    </w:lvl>
    <w:lvl w:ilvl="3" w:tentative="0">
      <w:start w:val="1"/>
      <w:numFmt w:val="decimal"/>
      <w:lvlText w:val="%1.%2.%3.%4."/>
      <w:lvlJc w:val="left"/>
      <w:pPr>
        <w:tabs>
          <w:tab w:val="left" w:pos="850"/>
        </w:tabs>
        <w:ind w:left="850" w:hanging="850"/>
      </w:pPr>
      <w:rPr>
        <w:rFonts w:hint="default"/>
      </w:rPr>
    </w:lvl>
    <w:lvl w:ilvl="4" w:tentative="0">
      <w:start w:val="1"/>
      <w:numFmt w:val="decimal"/>
      <w:lvlText w:val="%1.%2.%3.%4.%5."/>
      <w:lvlJc w:val="left"/>
      <w:pPr>
        <w:tabs>
          <w:tab w:val="left" w:pos="991"/>
        </w:tabs>
        <w:ind w:left="991" w:hanging="991"/>
      </w:pPr>
      <w:rPr>
        <w:rFonts w:hint="default"/>
      </w:rPr>
    </w:lvl>
    <w:lvl w:ilvl="5" w:tentative="0">
      <w:start w:val="1"/>
      <w:numFmt w:val="decimal"/>
      <w:lvlText w:val="%1.%2.%3.%4.%5.%6."/>
      <w:lvlJc w:val="left"/>
      <w:pPr>
        <w:tabs>
          <w:tab w:val="left" w:pos="1134"/>
        </w:tabs>
        <w:ind w:left="1134" w:hanging="1134"/>
      </w:pPr>
      <w:rPr>
        <w:rFonts w:hint="default"/>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rPr>
    </w:lvl>
    <w:lvl w:ilvl="8" w:tentative="0">
      <w:start w:val="1"/>
      <w:numFmt w:val="decimal"/>
      <w:lvlText w:val="%1.%2.%3.%4.%5.%6.%7.%8.%9."/>
      <w:lvlJc w:val="left"/>
      <w:pPr>
        <w:tabs>
          <w:tab w:val="left" w:pos="1558"/>
        </w:tabs>
        <w:ind w:left="1558" w:hanging="1558"/>
      </w:pPr>
      <w:rPr>
        <w:rFonts w:hint="default"/>
      </w:rPr>
    </w:lvl>
  </w:abstractNum>
  <w:abstractNum w:abstractNumId="18">
    <w:nsid w:val="075272B4"/>
    <w:multiLevelType w:val="multilevel"/>
    <w:tmpl w:val="075272B4"/>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567"/>
        </w:tabs>
        <w:ind w:left="567" w:hanging="567"/>
      </w:pPr>
      <w:rPr>
        <w:rFonts w:hint="default"/>
      </w:rPr>
    </w:lvl>
    <w:lvl w:ilvl="2" w:tentative="0">
      <w:start w:val="1"/>
      <w:numFmt w:val="decimal"/>
      <w:lvlText w:val="2.4.%3."/>
      <w:lvlJc w:val="left"/>
      <w:pPr>
        <w:tabs>
          <w:tab w:val="left" w:pos="709"/>
        </w:tabs>
        <w:ind w:left="709" w:hanging="709"/>
      </w:pPr>
      <w:rPr>
        <w:rFonts w:hint="default" w:ascii="Times New Roman" w:hAnsi="Times New Roman" w:eastAsia="SimSun" w:cs="Times New Roman"/>
        <w:b/>
        <w:bCs/>
        <w:sz w:val="24"/>
        <w:szCs w:val="24"/>
      </w:rPr>
    </w:lvl>
    <w:lvl w:ilvl="3" w:tentative="0">
      <w:start w:val="1"/>
      <w:numFmt w:val="decimal"/>
      <w:lvlText w:val="%1.%2.%3.%4."/>
      <w:lvlJc w:val="left"/>
      <w:pPr>
        <w:tabs>
          <w:tab w:val="left" w:pos="850"/>
        </w:tabs>
        <w:ind w:left="850" w:hanging="850"/>
      </w:pPr>
      <w:rPr>
        <w:rFonts w:hint="default"/>
      </w:rPr>
    </w:lvl>
    <w:lvl w:ilvl="4" w:tentative="0">
      <w:start w:val="1"/>
      <w:numFmt w:val="decimal"/>
      <w:lvlText w:val="%1.%2.%3.%4.%5."/>
      <w:lvlJc w:val="left"/>
      <w:pPr>
        <w:tabs>
          <w:tab w:val="left" w:pos="991"/>
        </w:tabs>
        <w:ind w:left="991" w:hanging="991"/>
      </w:pPr>
      <w:rPr>
        <w:rFonts w:hint="default"/>
      </w:rPr>
    </w:lvl>
    <w:lvl w:ilvl="5" w:tentative="0">
      <w:start w:val="1"/>
      <w:numFmt w:val="decimal"/>
      <w:lvlText w:val="%1.%2.%3.%4.%5.%6."/>
      <w:lvlJc w:val="left"/>
      <w:pPr>
        <w:tabs>
          <w:tab w:val="left" w:pos="1134"/>
        </w:tabs>
        <w:ind w:left="1134" w:hanging="1134"/>
      </w:pPr>
      <w:rPr>
        <w:rFonts w:hint="default"/>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rPr>
    </w:lvl>
    <w:lvl w:ilvl="8" w:tentative="0">
      <w:start w:val="1"/>
      <w:numFmt w:val="decimal"/>
      <w:lvlText w:val="%1.%2.%3.%4.%5.%6.%7.%8.%9."/>
      <w:lvlJc w:val="left"/>
      <w:pPr>
        <w:tabs>
          <w:tab w:val="left" w:pos="1558"/>
        </w:tabs>
        <w:ind w:left="1558" w:hanging="1558"/>
      </w:pPr>
      <w:rPr>
        <w:rFonts w:hint="default"/>
      </w:rPr>
    </w:lvl>
  </w:abstractNum>
  <w:abstractNum w:abstractNumId="19">
    <w:nsid w:val="167582D5"/>
    <w:multiLevelType w:val="singleLevel"/>
    <w:tmpl w:val="167582D5"/>
    <w:lvl w:ilvl="0" w:tentative="0">
      <w:start w:val="1"/>
      <w:numFmt w:val="bullet"/>
      <w:lvlText w:val=""/>
      <w:lvlJc w:val="left"/>
      <w:pPr>
        <w:tabs>
          <w:tab w:val="left" w:pos="420"/>
        </w:tabs>
        <w:ind w:left="420" w:hanging="420"/>
      </w:pPr>
      <w:rPr>
        <w:rFonts w:hint="default" w:ascii="Wingdings" w:hAnsi="Wingdings"/>
      </w:rPr>
    </w:lvl>
  </w:abstractNum>
  <w:abstractNum w:abstractNumId="20">
    <w:nsid w:val="355923F4"/>
    <w:multiLevelType w:val="singleLevel"/>
    <w:tmpl w:val="355923F4"/>
    <w:lvl w:ilvl="0" w:tentative="0">
      <w:start w:val="1"/>
      <w:numFmt w:val="bullet"/>
      <w:lvlText w:val=""/>
      <w:lvlJc w:val="left"/>
      <w:pPr>
        <w:tabs>
          <w:tab w:val="left" w:pos="420"/>
        </w:tabs>
        <w:ind w:left="420" w:hanging="420"/>
      </w:pPr>
      <w:rPr>
        <w:rFonts w:hint="default" w:ascii="Wingdings" w:hAnsi="Wingdings"/>
      </w:rPr>
    </w:lvl>
  </w:abstractNum>
  <w:abstractNum w:abstractNumId="21">
    <w:nsid w:val="443714DE"/>
    <w:multiLevelType w:val="singleLevel"/>
    <w:tmpl w:val="443714DE"/>
    <w:lvl w:ilvl="0" w:tentative="0">
      <w:start w:val="1"/>
      <w:numFmt w:val="lowerLetter"/>
      <w:lvlText w:val="%1."/>
      <w:lvlJc w:val="left"/>
      <w:pPr>
        <w:tabs>
          <w:tab w:val="left" w:pos="425"/>
        </w:tabs>
        <w:ind w:left="425" w:hanging="425"/>
      </w:pPr>
      <w:rPr>
        <w:rFonts w:hint="default"/>
      </w:rPr>
    </w:lvl>
  </w:abstractNum>
  <w:abstractNum w:abstractNumId="22">
    <w:nsid w:val="590DFFEE"/>
    <w:multiLevelType w:val="singleLevel"/>
    <w:tmpl w:val="590DFFEE"/>
    <w:lvl w:ilvl="0" w:tentative="0">
      <w:start w:val="1"/>
      <w:numFmt w:val="lowerLetter"/>
      <w:lvlText w:val="%1."/>
      <w:lvlJc w:val="left"/>
      <w:pPr>
        <w:tabs>
          <w:tab w:val="left" w:pos="425"/>
        </w:tabs>
        <w:ind w:left="425" w:hanging="425"/>
      </w:pPr>
      <w:rPr>
        <w:rFonts w:hint="default"/>
        <w:i w:val="0"/>
        <w:iCs w:val="0"/>
      </w:rPr>
    </w:lvl>
  </w:abstractNum>
  <w:num w:numId="1">
    <w:abstractNumId w:val="16"/>
  </w:num>
  <w:num w:numId="2">
    <w:abstractNumId w:val="14"/>
  </w:num>
  <w:num w:numId="3">
    <w:abstractNumId w:val="13"/>
  </w:num>
  <w:num w:numId="4">
    <w:abstractNumId w:val="12"/>
  </w:num>
  <w:num w:numId="5">
    <w:abstractNumId w:val="11"/>
  </w:num>
  <w:num w:numId="6">
    <w:abstractNumId w:val="15"/>
  </w:num>
  <w:num w:numId="7">
    <w:abstractNumId w:val="10"/>
  </w:num>
  <w:num w:numId="8">
    <w:abstractNumId w:val="9"/>
  </w:num>
  <w:num w:numId="9">
    <w:abstractNumId w:val="8"/>
  </w:num>
  <w:num w:numId="10">
    <w:abstractNumId w:val="7"/>
  </w:num>
  <w:num w:numId="11">
    <w:abstractNumId w:val="4"/>
  </w:num>
  <w:num w:numId="12">
    <w:abstractNumId w:val="18"/>
  </w:num>
  <w:num w:numId="13">
    <w:abstractNumId w:val="5"/>
  </w:num>
  <w:num w:numId="14">
    <w:abstractNumId w:val="6"/>
  </w:num>
  <w:num w:numId="15">
    <w:abstractNumId w:val="0"/>
  </w:num>
  <w:num w:numId="16">
    <w:abstractNumId w:val="21"/>
  </w:num>
  <w:num w:numId="17">
    <w:abstractNumId w:val="3"/>
  </w:num>
  <w:num w:numId="18">
    <w:abstractNumId w:val="20"/>
  </w:num>
  <w:num w:numId="19">
    <w:abstractNumId w:val="1"/>
  </w:num>
  <w:num w:numId="20">
    <w:abstractNumId w:val="19"/>
  </w:num>
  <w:num w:numId="21">
    <w:abstractNumId w:val="17"/>
  </w:num>
  <w:num w:numId="22">
    <w:abstractNumId w:val="22"/>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80"/>
  <w:drawingGridHorizontalSpacing w:val="200"/>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1977CDF"/>
    <w:rsid w:val="00050A31"/>
    <w:rsid w:val="00057531"/>
    <w:rsid w:val="000716D2"/>
    <w:rsid w:val="00071AAB"/>
    <w:rsid w:val="00084C56"/>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07BA"/>
    <w:rsid w:val="00201333"/>
    <w:rsid w:val="00206FF5"/>
    <w:rsid w:val="00210FA7"/>
    <w:rsid w:val="00216417"/>
    <w:rsid w:val="002418CC"/>
    <w:rsid w:val="00256D08"/>
    <w:rsid w:val="0026631D"/>
    <w:rsid w:val="002C2F53"/>
    <w:rsid w:val="002F3DC1"/>
    <w:rsid w:val="00300293"/>
    <w:rsid w:val="0033518C"/>
    <w:rsid w:val="003437C2"/>
    <w:rsid w:val="003738CE"/>
    <w:rsid w:val="00377186"/>
    <w:rsid w:val="003A1C03"/>
    <w:rsid w:val="003E5A79"/>
    <w:rsid w:val="00414627"/>
    <w:rsid w:val="00425D63"/>
    <w:rsid w:val="004643D8"/>
    <w:rsid w:val="004969B8"/>
    <w:rsid w:val="00497C24"/>
    <w:rsid w:val="004C7BA5"/>
    <w:rsid w:val="004E7628"/>
    <w:rsid w:val="004F48F2"/>
    <w:rsid w:val="005149B1"/>
    <w:rsid w:val="005647F2"/>
    <w:rsid w:val="005662D1"/>
    <w:rsid w:val="00570C5B"/>
    <w:rsid w:val="00573A09"/>
    <w:rsid w:val="005A4526"/>
    <w:rsid w:val="005B36ED"/>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5926"/>
    <w:rsid w:val="00746C14"/>
    <w:rsid w:val="007C2C59"/>
    <w:rsid w:val="007E225F"/>
    <w:rsid w:val="00801F23"/>
    <w:rsid w:val="00837632"/>
    <w:rsid w:val="0085640F"/>
    <w:rsid w:val="008567AA"/>
    <w:rsid w:val="00892712"/>
    <w:rsid w:val="008A2315"/>
    <w:rsid w:val="008A2DBA"/>
    <w:rsid w:val="008A680A"/>
    <w:rsid w:val="008B0BB0"/>
    <w:rsid w:val="008E1621"/>
    <w:rsid w:val="008E6C4B"/>
    <w:rsid w:val="008F18C0"/>
    <w:rsid w:val="00907648"/>
    <w:rsid w:val="00930FDE"/>
    <w:rsid w:val="00946480"/>
    <w:rsid w:val="0097684E"/>
    <w:rsid w:val="00984C93"/>
    <w:rsid w:val="00987CE1"/>
    <w:rsid w:val="0099405C"/>
    <w:rsid w:val="009C600F"/>
    <w:rsid w:val="009D3723"/>
    <w:rsid w:val="009E04F2"/>
    <w:rsid w:val="00A03B7B"/>
    <w:rsid w:val="00A160DA"/>
    <w:rsid w:val="00A200C9"/>
    <w:rsid w:val="00A250D5"/>
    <w:rsid w:val="00A32F56"/>
    <w:rsid w:val="00A36028"/>
    <w:rsid w:val="00A36EF6"/>
    <w:rsid w:val="00A47692"/>
    <w:rsid w:val="00A91424"/>
    <w:rsid w:val="00AA2C77"/>
    <w:rsid w:val="00AB7B28"/>
    <w:rsid w:val="00AC3FB9"/>
    <w:rsid w:val="00AC702A"/>
    <w:rsid w:val="00AD226F"/>
    <w:rsid w:val="00AD3454"/>
    <w:rsid w:val="00AE5CAC"/>
    <w:rsid w:val="00AF7EDA"/>
    <w:rsid w:val="00B06923"/>
    <w:rsid w:val="00B13A52"/>
    <w:rsid w:val="00B24CF4"/>
    <w:rsid w:val="00B26993"/>
    <w:rsid w:val="00B450EC"/>
    <w:rsid w:val="00B4570C"/>
    <w:rsid w:val="00B5208C"/>
    <w:rsid w:val="00B52F97"/>
    <w:rsid w:val="00B74876"/>
    <w:rsid w:val="00B762CA"/>
    <w:rsid w:val="00B91F08"/>
    <w:rsid w:val="00BB7C2B"/>
    <w:rsid w:val="00BC1664"/>
    <w:rsid w:val="00BC2546"/>
    <w:rsid w:val="00BE0222"/>
    <w:rsid w:val="00C05085"/>
    <w:rsid w:val="00C1593D"/>
    <w:rsid w:val="00C54709"/>
    <w:rsid w:val="00C56C7E"/>
    <w:rsid w:val="00C776A4"/>
    <w:rsid w:val="00CA2C6C"/>
    <w:rsid w:val="00CC0600"/>
    <w:rsid w:val="00CC78AC"/>
    <w:rsid w:val="00CF7953"/>
    <w:rsid w:val="00D07232"/>
    <w:rsid w:val="00D10245"/>
    <w:rsid w:val="00D21BDD"/>
    <w:rsid w:val="00D65F07"/>
    <w:rsid w:val="00D92BB7"/>
    <w:rsid w:val="00DC4C60"/>
    <w:rsid w:val="00DC76D2"/>
    <w:rsid w:val="00DD18A6"/>
    <w:rsid w:val="00DD30ED"/>
    <w:rsid w:val="00DE6A64"/>
    <w:rsid w:val="00E1194A"/>
    <w:rsid w:val="00E22237"/>
    <w:rsid w:val="00E23666"/>
    <w:rsid w:val="00E64C21"/>
    <w:rsid w:val="00E9222B"/>
    <w:rsid w:val="00EC24C6"/>
    <w:rsid w:val="00EF2933"/>
    <w:rsid w:val="00F05146"/>
    <w:rsid w:val="00F1115D"/>
    <w:rsid w:val="00F3513C"/>
    <w:rsid w:val="00F465C5"/>
    <w:rsid w:val="00F5180D"/>
    <w:rsid w:val="00F51B21"/>
    <w:rsid w:val="00F51D87"/>
    <w:rsid w:val="00F8455C"/>
    <w:rsid w:val="00F92B5E"/>
    <w:rsid w:val="00FD16BE"/>
    <w:rsid w:val="00FE1CE0"/>
    <w:rsid w:val="00FF732E"/>
    <w:rsid w:val="0195013F"/>
    <w:rsid w:val="01DD7235"/>
    <w:rsid w:val="01EB6738"/>
    <w:rsid w:val="02117DF2"/>
    <w:rsid w:val="03D3204D"/>
    <w:rsid w:val="045F6F56"/>
    <w:rsid w:val="04A4372D"/>
    <w:rsid w:val="04C21B55"/>
    <w:rsid w:val="05133C63"/>
    <w:rsid w:val="05374230"/>
    <w:rsid w:val="05FF560B"/>
    <w:rsid w:val="062272B9"/>
    <w:rsid w:val="06980D7F"/>
    <w:rsid w:val="06FB0E58"/>
    <w:rsid w:val="07397B77"/>
    <w:rsid w:val="076D4D3B"/>
    <w:rsid w:val="076E6040"/>
    <w:rsid w:val="076F136A"/>
    <w:rsid w:val="079654D6"/>
    <w:rsid w:val="07E84685"/>
    <w:rsid w:val="082C5708"/>
    <w:rsid w:val="086552D4"/>
    <w:rsid w:val="086D3DA1"/>
    <w:rsid w:val="08847D7A"/>
    <w:rsid w:val="09674DCF"/>
    <w:rsid w:val="098E58FB"/>
    <w:rsid w:val="098F153E"/>
    <w:rsid w:val="0A613099"/>
    <w:rsid w:val="0A8B1E74"/>
    <w:rsid w:val="0B127D37"/>
    <w:rsid w:val="0B1D7A4B"/>
    <w:rsid w:val="0B732352"/>
    <w:rsid w:val="0B845139"/>
    <w:rsid w:val="0BC76CAE"/>
    <w:rsid w:val="0BFB5DB4"/>
    <w:rsid w:val="0C0033DD"/>
    <w:rsid w:val="0C663265"/>
    <w:rsid w:val="0C6D0671"/>
    <w:rsid w:val="0C89471E"/>
    <w:rsid w:val="0D5704B7"/>
    <w:rsid w:val="0DE933E1"/>
    <w:rsid w:val="0F165512"/>
    <w:rsid w:val="0F1A3753"/>
    <w:rsid w:val="0FBA585B"/>
    <w:rsid w:val="109E0574"/>
    <w:rsid w:val="11712CBA"/>
    <w:rsid w:val="11714F2C"/>
    <w:rsid w:val="118B5AD6"/>
    <w:rsid w:val="11B8789F"/>
    <w:rsid w:val="122E044C"/>
    <w:rsid w:val="123D314B"/>
    <w:rsid w:val="12502601"/>
    <w:rsid w:val="12F450A8"/>
    <w:rsid w:val="13A75F2E"/>
    <w:rsid w:val="13D26C95"/>
    <w:rsid w:val="14357545"/>
    <w:rsid w:val="14D51331"/>
    <w:rsid w:val="14ED2C64"/>
    <w:rsid w:val="14F35913"/>
    <w:rsid w:val="1553019F"/>
    <w:rsid w:val="15EA567B"/>
    <w:rsid w:val="1621615A"/>
    <w:rsid w:val="167B0137"/>
    <w:rsid w:val="16AB55D0"/>
    <w:rsid w:val="16B0768E"/>
    <w:rsid w:val="16C51189"/>
    <w:rsid w:val="16D85C88"/>
    <w:rsid w:val="16DE3414"/>
    <w:rsid w:val="16E47D0D"/>
    <w:rsid w:val="1732509D"/>
    <w:rsid w:val="175642B1"/>
    <w:rsid w:val="17C5189D"/>
    <w:rsid w:val="18344781"/>
    <w:rsid w:val="18875183"/>
    <w:rsid w:val="18DA747C"/>
    <w:rsid w:val="193554BC"/>
    <w:rsid w:val="196265EE"/>
    <w:rsid w:val="1A1C7FE3"/>
    <w:rsid w:val="1A317F88"/>
    <w:rsid w:val="1A4533A6"/>
    <w:rsid w:val="1B43488F"/>
    <w:rsid w:val="1B4F4EDD"/>
    <w:rsid w:val="1B6E6CCE"/>
    <w:rsid w:val="1B6F2154"/>
    <w:rsid w:val="1BCC1FE0"/>
    <w:rsid w:val="1BD15AF2"/>
    <w:rsid w:val="1C15789D"/>
    <w:rsid w:val="1C470B95"/>
    <w:rsid w:val="1C7A3345"/>
    <w:rsid w:val="1C8A577A"/>
    <w:rsid w:val="1CA86EA0"/>
    <w:rsid w:val="1CD53A60"/>
    <w:rsid w:val="1CE167AB"/>
    <w:rsid w:val="1D715E5C"/>
    <w:rsid w:val="1DC15D79"/>
    <w:rsid w:val="1DDB6D11"/>
    <w:rsid w:val="1E40113B"/>
    <w:rsid w:val="1EAE1EFC"/>
    <w:rsid w:val="1EF53A59"/>
    <w:rsid w:val="1F0D1135"/>
    <w:rsid w:val="1F2D3BB3"/>
    <w:rsid w:val="1F2F371E"/>
    <w:rsid w:val="20174E36"/>
    <w:rsid w:val="2055491A"/>
    <w:rsid w:val="20A23B63"/>
    <w:rsid w:val="20D564EE"/>
    <w:rsid w:val="211F34E2"/>
    <w:rsid w:val="21E1716E"/>
    <w:rsid w:val="22656C38"/>
    <w:rsid w:val="22A21A7C"/>
    <w:rsid w:val="22C81CA6"/>
    <w:rsid w:val="23011F7A"/>
    <w:rsid w:val="23042EFF"/>
    <w:rsid w:val="230E1156"/>
    <w:rsid w:val="23133519"/>
    <w:rsid w:val="237C76C6"/>
    <w:rsid w:val="24A456E2"/>
    <w:rsid w:val="2585551C"/>
    <w:rsid w:val="25A92259"/>
    <w:rsid w:val="25E66243"/>
    <w:rsid w:val="26241BA3"/>
    <w:rsid w:val="263B1756"/>
    <w:rsid w:val="26D253E7"/>
    <w:rsid w:val="27113250"/>
    <w:rsid w:val="281335CC"/>
    <w:rsid w:val="282F749B"/>
    <w:rsid w:val="28A63E40"/>
    <w:rsid w:val="28CD5B6F"/>
    <w:rsid w:val="2AD70F62"/>
    <w:rsid w:val="2B272BDA"/>
    <w:rsid w:val="2BD30AF4"/>
    <w:rsid w:val="2C1D328F"/>
    <w:rsid w:val="2C4320AD"/>
    <w:rsid w:val="2C962858"/>
    <w:rsid w:val="2D6C2E14"/>
    <w:rsid w:val="2DF36C98"/>
    <w:rsid w:val="2E8F61C1"/>
    <w:rsid w:val="2EDA3048"/>
    <w:rsid w:val="2EF00B6C"/>
    <w:rsid w:val="2F4034E7"/>
    <w:rsid w:val="305D69EA"/>
    <w:rsid w:val="307A590F"/>
    <w:rsid w:val="31175C5C"/>
    <w:rsid w:val="312A667F"/>
    <w:rsid w:val="31B93261"/>
    <w:rsid w:val="341E3ACD"/>
    <w:rsid w:val="344E7530"/>
    <w:rsid w:val="34E27153"/>
    <w:rsid w:val="34E622D6"/>
    <w:rsid w:val="35572C7E"/>
    <w:rsid w:val="359D5E1B"/>
    <w:rsid w:val="35A120DA"/>
    <w:rsid w:val="365B2DF9"/>
    <w:rsid w:val="367854DA"/>
    <w:rsid w:val="372D6BFA"/>
    <w:rsid w:val="37CF00A8"/>
    <w:rsid w:val="3875702F"/>
    <w:rsid w:val="38766CAF"/>
    <w:rsid w:val="387D7E6D"/>
    <w:rsid w:val="39154A3B"/>
    <w:rsid w:val="395D3729"/>
    <w:rsid w:val="399D49E4"/>
    <w:rsid w:val="39A41FA1"/>
    <w:rsid w:val="39CB2002"/>
    <w:rsid w:val="3A4D68B5"/>
    <w:rsid w:val="3A512308"/>
    <w:rsid w:val="3A704B56"/>
    <w:rsid w:val="3A875795"/>
    <w:rsid w:val="3AB265D9"/>
    <w:rsid w:val="3ACF1C8B"/>
    <w:rsid w:val="3AE17129"/>
    <w:rsid w:val="3B0D3470"/>
    <w:rsid w:val="3BEF756B"/>
    <w:rsid w:val="3C345451"/>
    <w:rsid w:val="3CB921D5"/>
    <w:rsid w:val="3DA15F42"/>
    <w:rsid w:val="3EE17638"/>
    <w:rsid w:val="3F34383F"/>
    <w:rsid w:val="3F6B7622"/>
    <w:rsid w:val="3F723C41"/>
    <w:rsid w:val="3FD8434D"/>
    <w:rsid w:val="4029552E"/>
    <w:rsid w:val="404F0E81"/>
    <w:rsid w:val="42725710"/>
    <w:rsid w:val="429960CF"/>
    <w:rsid w:val="42B17588"/>
    <w:rsid w:val="43251536"/>
    <w:rsid w:val="433C58A7"/>
    <w:rsid w:val="444413AB"/>
    <w:rsid w:val="44A511F2"/>
    <w:rsid w:val="456A1771"/>
    <w:rsid w:val="45AC5A5D"/>
    <w:rsid w:val="45ED1D4A"/>
    <w:rsid w:val="46B71412"/>
    <w:rsid w:val="46B94C58"/>
    <w:rsid w:val="47210E42"/>
    <w:rsid w:val="47B538B4"/>
    <w:rsid w:val="47BF7834"/>
    <w:rsid w:val="484151F7"/>
    <w:rsid w:val="48721204"/>
    <w:rsid w:val="48C0506B"/>
    <w:rsid w:val="4955555E"/>
    <w:rsid w:val="49834DA9"/>
    <w:rsid w:val="4B1613DB"/>
    <w:rsid w:val="4B2934C1"/>
    <w:rsid w:val="4B4C4394"/>
    <w:rsid w:val="4BC668CB"/>
    <w:rsid w:val="4BD17E71"/>
    <w:rsid w:val="4C0E5BAD"/>
    <w:rsid w:val="4CCB5B0A"/>
    <w:rsid w:val="4D85403F"/>
    <w:rsid w:val="4DB54A3E"/>
    <w:rsid w:val="4DC93DDC"/>
    <w:rsid w:val="4E015B87"/>
    <w:rsid w:val="4E4B7280"/>
    <w:rsid w:val="4EF16300"/>
    <w:rsid w:val="4EF96968"/>
    <w:rsid w:val="4F325EE7"/>
    <w:rsid w:val="4F7F263B"/>
    <w:rsid w:val="4FE71AF7"/>
    <w:rsid w:val="505E577D"/>
    <w:rsid w:val="50E214C3"/>
    <w:rsid w:val="5107224C"/>
    <w:rsid w:val="518C3D08"/>
    <w:rsid w:val="51F15F45"/>
    <w:rsid w:val="522265CC"/>
    <w:rsid w:val="5258606F"/>
    <w:rsid w:val="529E721A"/>
    <w:rsid w:val="52AC64C2"/>
    <w:rsid w:val="530C784E"/>
    <w:rsid w:val="53101AD7"/>
    <w:rsid w:val="53722A75"/>
    <w:rsid w:val="53B547E4"/>
    <w:rsid w:val="5468559C"/>
    <w:rsid w:val="54A066E1"/>
    <w:rsid w:val="54EC2FF9"/>
    <w:rsid w:val="55317553"/>
    <w:rsid w:val="55346855"/>
    <w:rsid w:val="55676360"/>
    <w:rsid w:val="55FA7C3C"/>
    <w:rsid w:val="564162D0"/>
    <w:rsid w:val="56642DC8"/>
    <w:rsid w:val="567D1774"/>
    <w:rsid w:val="56E27849"/>
    <w:rsid w:val="570B0DAD"/>
    <w:rsid w:val="58725581"/>
    <w:rsid w:val="5945083C"/>
    <w:rsid w:val="594D58D5"/>
    <w:rsid w:val="595C61BE"/>
    <w:rsid w:val="59B57CBC"/>
    <w:rsid w:val="5A0542F3"/>
    <w:rsid w:val="5A8F178E"/>
    <w:rsid w:val="5AAA26F0"/>
    <w:rsid w:val="5AB63F44"/>
    <w:rsid w:val="5AE02ADF"/>
    <w:rsid w:val="5B1B5005"/>
    <w:rsid w:val="5B607CF8"/>
    <w:rsid w:val="5BD0382F"/>
    <w:rsid w:val="5C0C7E11"/>
    <w:rsid w:val="5C974816"/>
    <w:rsid w:val="5CA65E11"/>
    <w:rsid w:val="5CE21809"/>
    <w:rsid w:val="5D1A6F72"/>
    <w:rsid w:val="5D7A166C"/>
    <w:rsid w:val="5D826A79"/>
    <w:rsid w:val="5DB17B91"/>
    <w:rsid w:val="5DCD627A"/>
    <w:rsid w:val="5E9A222A"/>
    <w:rsid w:val="5EC01983"/>
    <w:rsid w:val="5EE52C75"/>
    <w:rsid w:val="5F474936"/>
    <w:rsid w:val="5FE926EA"/>
    <w:rsid w:val="60681AA9"/>
    <w:rsid w:val="60725A0E"/>
    <w:rsid w:val="6083016C"/>
    <w:rsid w:val="60B50B3A"/>
    <w:rsid w:val="60FB0A03"/>
    <w:rsid w:val="61171060"/>
    <w:rsid w:val="61356E89"/>
    <w:rsid w:val="6154177C"/>
    <w:rsid w:val="61AF5FAD"/>
    <w:rsid w:val="62281D4F"/>
    <w:rsid w:val="626B4A02"/>
    <w:rsid w:val="62BF6990"/>
    <w:rsid w:val="62C15397"/>
    <w:rsid w:val="62D5105E"/>
    <w:rsid w:val="634E70A1"/>
    <w:rsid w:val="63E30329"/>
    <w:rsid w:val="64BF60D6"/>
    <w:rsid w:val="65256CC0"/>
    <w:rsid w:val="65666294"/>
    <w:rsid w:val="65A97D6A"/>
    <w:rsid w:val="65AD24DB"/>
    <w:rsid w:val="66942A78"/>
    <w:rsid w:val="6709601B"/>
    <w:rsid w:val="674D7A09"/>
    <w:rsid w:val="676F1242"/>
    <w:rsid w:val="67AD3F0D"/>
    <w:rsid w:val="68270A33"/>
    <w:rsid w:val="6868654D"/>
    <w:rsid w:val="68792AA5"/>
    <w:rsid w:val="68B711D9"/>
    <w:rsid w:val="68D7310F"/>
    <w:rsid w:val="695B1CE7"/>
    <w:rsid w:val="69CC4D48"/>
    <w:rsid w:val="6A143694"/>
    <w:rsid w:val="6A202D2A"/>
    <w:rsid w:val="6B8D47C1"/>
    <w:rsid w:val="6B997991"/>
    <w:rsid w:val="6BE83A33"/>
    <w:rsid w:val="6C0E5F5E"/>
    <w:rsid w:val="6C76264F"/>
    <w:rsid w:val="6C7F11B3"/>
    <w:rsid w:val="6D261F97"/>
    <w:rsid w:val="6D470A14"/>
    <w:rsid w:val="6D94356B"/>
    <w:rsid w:val="6E1B2A1F"/>
    <w:rsid w:val="6F822E81"/>
    <w:rsid w:val="70550C5B"/>
    <w:rsid w:val="707A2DB7"/>
    <w:rsid w:val="70BE4E07"/>
    <w:rsid w:val="71135F36"/>
    <w:rsid w:val="714B1BF1"/>
    <w:rsid w:val="71660A98"/>
    <w:rsid w:val="71977CDF"/>
    <w:rsid w:val="719A5A6F"/>
    <w:rsid w:val="722978DD"/>
    <w:rsid w:val="723F040A"/>
    <w:rsid w:val="72D15D58"/>
    <w:rsid w:val="72E21289"/>
    <w:rsid w:val="72FA0C86"/>
    <w:rsid w:val="73376795"/>
    <w:rsid w:val="736B7EE9"/>
    <w:rsid w:val="737E0B7F"/>
    <w:rsid w:val="741131CA"/>
    <w:rsid w:val="74C5212F"/>
    <w:rsid w:val="74F2406D"/>
    <w:rsid w:val="75342459"/>
    <w:rsid w:val="756A5430"/>
    <w:rsid w:val="756C5F5C"/>
    <w:rsid w:val="75887E46"/>
    <w:rsid w:val="75D707CF"/>
    <w:rsid w:val="7609649E"/>
    <w:rsid w:val="76912C94"/>
    <w:rsid w:val="76985EA2"/>
    <w:rsid w:val="7789322C"/>
    <w:rsid w:val="78FB6B1F"/>
    <w:rsid w:val="79411CAD"/>
    <w:rsid w:val="79D165E9"/>
    <w:rsid w:val="79DA230D"/>
    <w:rsid w:val="7A1C7AA6"/>
    <w:rsid w:val="7A3A156B"/>
    <w:rsid w:val="7A5D1A50"/>
    <w:rsid w:val="7A9366A7"/>
    <w:rsid w:val="7AED346B"/>
    <w:rsid w:val="7B4F1915"/>
    <w:rsid w:val="7B6B7E40"/>
    <w:rsid w:val="7B8F7843"/>
    <w:rsid w:val="7B960C4A"/>
    <w:rsid w:val="7C8A45E3"/>
    <w:rsid w:val="7D260BDE"/>
    <w:rsid w:val="7D8C3E06"/>
    <w:rsid w:val="7DA27E18"/>
    <w:rsid w:val="7DB03690"/>
    <w:rsid w:val="7F656F0F"/>
    <w:rsid w:val="7FF92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iPriority="99" w:semiHidden="0" w:name="Placeholder Text"/>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line="360" w:lineRule="auto"/>
      <w:ind w:left="595"/>
      <w:jc w:val="both"/>
    </w:pPr>
    <w:rPr>
      <w:rFonts w:asciiTheme="minorHAnsi" w:hAnsiTheme="minorHAnsi" w:eastAsiaTheme="minorEastAsia" w:cstheme="minorBidi"/>
      <w:lang w:val="en-US" w:eastAsia="zh-CN" w:bidi="ar-SA"/>
    </w:rPr>
  </w:style>
  <w:style w:type="paragraph" w:styleId="2">
    <w:name w:val="heading 1"/>
    <w:next w:val="1"/>
    <w:link w:val="250"/>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SimHei" w:cs="Arial"/>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line="360" w:lineRule="auto"/>
      <w:ind w:left="595"/>
      <w:jc w:val="both"/>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200"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styleId="249">
    <w:name w:val="Placeholder Text"/>
    <w:basedOn w:val="11"/>
    <w:unhideWhenUsed/>
    <w:qFormat/>
    <w:uiPriority w:val="99"/>
    <w:rPr>
      <w:color w:val="808080"/>
    </w:rPr>
  </w:style>
  <w:style w:type="character" w:customStyle="1" w:styleId="250">
    <w:name w:val="Heading 1 Char"/>
    <w:basedOn w:val="11"/>
    <w:link w:val="2"/>
    <w:qFormat/>
    <w:uiPriority w:val="9"/>
    <w:rPr>
      <w:rFonts w:asciiTheme="minorHAnsi" w:hAnsiTheme="minorHAnsi" w:eastAsiaTheme="minorEastAsia" w:cstheme="minorBidi"/>
      <w:b/>
      <w:bCs/>
      <w:kern w:val="44"/>
      <w:sz w:val="44"/>
      <w:szCs w:val="44"/>
      <w:lang w:val="en-US" w:eastAsia="zh-CN"/>
    </w:rPr>
  </w:style>
  <w:style w:type="paragraph" w:customStyle="1" w:styleId="251">
    <w:name w:val="Bibliography"/>
    <w:basedOn w:val="1"/>
    <w:next w:val="1"/>
    <w:unhideWhenUsed/>
    <w:qFormat/>
    <w:uiPriority w:val="37"/>
  </w:style>
  <w:style w:type="paragraph" w:customStyle="1" w:styleId="252">
    <w:name w:val="WPSOffice手动目录 1"/>
    <w:qFormat/>
    <w:uiPriority w:val="0"/>
    <w:pPr>
      <w:ind w:leftChars="0"/>
    </w:pPr>
    <w:rPr>
      <w:rFonts w:ascii="Times New Roman" w:hAnsi="Times New Roman" w:eastAsia="SimSun" w:cs="Times New Roman"/>
      <w:sz w:val="20"/>
      <w:szCs w:val="20"/>
    </w:rPr>
  </w:style>
  <w:style w:type="paragraph" w:customStyle="1" w:styleId="253">
    <w:name w:val="WPSOffice手动目录 2"/>
    <w:qFormat/>
    <w:uiPriority w:val="0"/>
    <w:pPr>
      <w:ind w:leftChars="200"/>
    </w:pPr>
    <w:rPr>
      <w:rFonts w:ascii="Times New Roman" w:hAnsi="Times New Roman" w:eastAsia="SimSun" w:cs="Times New Roman"/>
      <w:sz w:val="20"/>
      <w:szCs w:val="20"/>
    </w:rPr>
  </w:style>
  <w:style w:type="paragraph" w:customStyle="1" w:styleId="254">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3.jpeg"/><Relationship Id="rId56" Type="http://schemas.openxmlformats.org/officeDocument/2006/relationships/image" Target="media/image42.jpeg"/><Relationship Id="rId55" Type="http://schemas.openxmlformats.org/officeDocument/2006/relationships/image" Target="media/image41.png"/><Relationship Id="rId54" Type="http://schemas.openxmlformats.org/officeDocument/2006/relationships/image" Target="media/image40.GIF"/><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jpe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GIF"/><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Adi23</b:Tag>
    <b:SourceType>Misc</b:SourceType>
    <b:Guid>{18D52B23-7A3A-4536-A26B-233738B30207}</b:Guid>
    <b:Author>
      <b:Author>
        <b:NameList>
          <b:Person>
            <b:Last>Purnama</b:Last>
            <b:First>Adi</b:First>
          </b:Person>
        </b:NameList>
      </b:Author>
    </b:Author>
    <b:Title>190653001 - [e] Grafika Komputer</b:Title>
    <b:Year>Ganjil 2022/2023</b:Year>
    <b:City>Bandung</b:City>
    <b:Publisher>Universitas Widyatama</b:Publisher>
    <b:RefOrder>2</b:RefOrder>
  </b:Source>
  <b:Source>
    <b:Tag>Ope21</b:Tag>
    <b:SourceType>Misc</b:SourceType>
    <b:Guid>{740D4BBF-D7A5-476F-A35A-A78747E4E20F}</b:Guid>
    <b:Author>
      <b:Author>
        <b:NameList>
          <b:Person>
            <b:Last>OpenAI</b:Last>
          </b:Person>
        </b:NameList>
      </b:Author>
    </b:Author>
    <b:Title>Bantuan dalam Penulisan Riset, Kode, dan Pertanyaan Lainnya</b:Title>
    <b:ProductionCompany>OpenAI</b:ProductionCompany>
    <b:Year>2021</b:Year>
    <b:YearAccessed>2023</b:YearAccessed>
    <b:URL>https://chat.openai.com</b:URL>
    <b:InternetSiteTitle>ChatGPT</b:InternetSiteTitle>
    <b:Version>GPT-3.5</b:Version>
    <b:MonthAccessed>June</b:MonthAccessed>
    <b:Publisher>OpenAI</b:Publisher>
    <b:Edition>GPT-3.5</b:Edition>
    <b:RefOrder>1</b:RefOrder>
  </b:Source>
  <b:Source>
    <b:Tag>Dee23</b:Tag>
    <b:SourceType>InternetSite</b:SourceType>
    <b:Guid>{433679AE-FF04-4E3E-915A-3D1BD1F7DE35}</b:Guid>
    <b:Author>
      <b:Author>
        <b:NameList>
          <b:Person>
            <b:Last>Deeloper</b:Last>
            <b:First>Google</b:First>
            <b:Middle>for</b:Middle>
          </b:Person>
        </b:NameList>
      </b:Author>
    </b:Author>
    <b:Title>Artificial Intelligence, Machine Learning, and Deep Learning</b:Title>
    <b:Year>2023</b:Year>
    <b:Publisher>YouTube</b:Publisher>
    <b:Pages>0:24-3:31</b:Pages>
    <b:YearAccessed>2023</b:YearAccessed>
    <b:MonthAccessed>August</b:MonthAccessed>
    <b:URL>https://www.youtube.com/watch?v=bOUfOOCFCrE</b:URL>
    <b:ProductionCompany>YouTube</b:ProductionCompany>
    <b:RefOrder>3</b:RefOrder>
  </b:Source>
  <b:Source>
    <b:Tag>Rid</b:Tag>
    <b:SourceType>InternetSite</b:SourceType>
    <b:Guid>{C0DB3E3C-37C6-4AAF-B82D-F1516EFA8C29}</b:Guid>
    <b:Author>
      <b:Author>
        <b:NameList>
          <b:Person>
            <b:Last>Ilyas</b:Last>
            <b:First>Ridwan</b:First>
          </b:Person>
        </b:NameList>
      </b:Author>
    </b:Author>
    <b:Title>Perbedaan Machine Learning dengan Program Tradisional | Machine Learning 101 | Eps 1</b:Title>
    <b:Year>2021</b:Year>
    <b:Publisher>YouTube</b:Publisher>
    <b:YearAccessed>2023</b:YearAccessed>
    <b:MonthAccessed>August</b:MonthAccessed>
    <b:URL>https://www.youtube.com/watch?v=crIQS9x3QnE&amp;list=PLo6nZTcpSz2p5oKKkg6ZWHx4Pw7ToYVtD&amp;index=1</b:URL>
    <b:ProductionCompany>YouTube</b:ProductionCompany>
    <b:RefOrder>4</b:RefOrder>
  </b:Source>
  <b:Source>
    <b:Tag>Mar20</b:Tag>
    <b:SourceType>InternetSite</b:SourceType>
    <b:Guid>{56D8E12E-E597-4FC3-9CC8-618566CFD2A6}</b:Guid>
    <b:Author>
      <b:Author>
        <b:NameList>
          <b:Person>
            <b:Last>Astrid</b:Last>
            <b:First>Marcella</b:First>
          </b:Person>
        </b:NameList>
      </b:Author>
    </b:Author>
    <b:Title>Bentuk Otaknya AI | Pengenalan Artificial Neural Network</b:Title>
    <b:Year>2020</b:Year>
    <b:YearAccessed>2023</b:YearAccessed>
    <b:MonthAccessed>June</b:MonthAccessed>
    <b:URL>https://www.youtube.com/watch?v=VmQNVsU_mPU&amp;t=5s</b:URL>
    <b:ProductionCompany>YouTube</b:ProductionCompany>
    <b:RefOrder>5</b:RefOrder>
  </b:Source>
  <b:Source>
    <b:Tag>DGu</b:Tag>
    <b:SourceType>InternetSite</b:SourceType>
    <b:Guid>{89C772DA-1B56-4875-996B-B8112506629A}</b:Guid>
    <b:Author>
      <b:Author>
        <b:NameList>
          <b:Person>
            <b:Last>Gupta</b:Last>
            <b:First>Deepak</b:First>
          </b:Person>
        </b:NameList>
      </b:Author>
    </b:Author>
    <b:Title>Face Detection Using JavaScript API — face-api.js. Towards Data Science</b:Title>
    <b:ProductionCompany>Medium</b:ProductionCompany>
    <b:Year>2019</b:Year>
    <b:YearAccessed>2023</b:YearAccessed>
    <b:MonthAccessed>August</b:MonthAccessed>
    <b:URL>https://towardsdatascience.com/face-recognition-using-javascript-api-face-api-js-75af10bc3dee</b:URL>
    <b:RefOrder>17</b:RefOrder>
  </b:Source>
  <b:Source>
    <b:Tag>Int19</b:Tag>
    <b:SourceType>InternetSite</b:SourceType>
    <b:Guid>{162FEAEC-DA38-4EAF-B4ED-13E32F6A234B}</b:Guid>
    <b:Author>
      <b:Author>
        <b:NameList>
          <b:Person>
            <b:Last>Intellipat</b:Last>
          </b:Person>
        </b:NameList>
      </b:Author>
    </b:Author>
    <b:Title>Artificial Intelligence Tutorial | AI Tutorial For Beginners | Intellipaat</b:Title>
    <b:Year>2019</b:Year>
    <b:YearAccessed>2023</b:YearAccessed>
    <b:MonthAccessed>August</b:MonthAccessed>
    <b:URL>https://www.youtube.com/watch?v=SJ_6TD6X8UE</b:URL>
    <b:ProductionCompany>YouTube</b:ProductionCompany>
    <b:RefOrder>7</b:RefOrder>
  </b:Source>
  <b:Source>
    <b:Tag>Wir20</b:Tag>
    <b:SourceType>InternetSite</b:SourceType>
    <b:Guid>{54FAC903-A3DF-41BE-A024-2E317AA6EEA1}</b:Guid>
    <b:Author>
      <b:Author>
        <b:NameList>
          <b:Person>
            <b:Last>Wira</b:Last>
          </b:Person>
        </b:NameList>
      </b:Author>
    </b:Author>
    <b:Title>S6E1 | Intuisi dan Cara Kerja Convolutional Neural Network (CNN) | Deep Learning Basic</b:Title>
    <b:ProductionCompany>YouTube</b:ProductionCompany>
    <b:Year>2020</b:Year>
    <b:YearAccessed>2023</b:YearAccessed>
    <b:MonthAccessed>August</b:MonthAccessed>
    <b:URL>https://www.youtube.com/watch?v=6Hb81DxD7yw</b:URL>
    <b:RefOrder>15</b:RefOrder>
  </b:Source>
  <b:Source>
    <b:Tag>Und</b:Tag>
    <b:SourceType>InternetSite</b:SourceType>
    <b:Guid>{7B1F6FEC-E252-4A63-9526-0C0EC37F1D93}</b:Guid>
    <b:Title>Understanding Neural Networks Through Deep Visualization. Cornell University</b:Title>
    <b:Author>
      <b:Author>
        <b:NameList>
          <b:Person>
            <b:Last>Yosinski</b:Last>
            <b:First>Jason</b:First>
          </b:Person>
          <b:Person>
            <b:Last>Clune</b:Last>
            <b:First>Jeff</b:First>
          </b:Person>
          <b:Person>
            <b:Last>Nguyen</b:Last>
            <b:First>Anh</b:First>
          </b:Person>
          <b:Person>
            <b:Last>Fuchs</b:Last>
            <b:First>Thomas</b:First>
          </b:Person>
          <b:Person>
            <b:Last>Lipson</b:Last>
            <b:First>Hod</b:First>
          </b:Person>
        </b:NameList>
      </b:Author>
    </b:Author>
    <b:ProductionCompany>Cornell University</b:ProductionCompany>
    <b:Year>2015</b:Year>
    <b:YearAccessed>2023</b:YearAccessed>
    <b:MonthAccessed>August</b:MonthAccessed>
    <b:URL>https://arxiv.org/abs/1506.06579</b:URL>
    <b:RefOrder>19</b:RefOrder>
  </b:Source>
  <b:Source>
    <b:Tag>Wha23</b:Tag>
    <b:SourceType>InternetSite</b:SourceType>
    <b:Guid>{11E89059-5635-48A8-A7EA-006BF296753E}</b:Guid>
    <b:Title>What is a Neural Network?. IBM</b:Title>
    <b:ProductionCompany>IBM</b:ProductionCompany>
    <b:YearAccessed>2023</b:YearAccessed>
    <b:MonthAccessed>June</b:MonthAccessed>
    <b:URL>https://www.ibm.com/topics/neural-networks#:~:text=Neural%20networks%2C%20also%20known%20as,neurons%20signal%20to%20one%20another</b:URL>
    <b:RefOrder>6</b:RefOrder>
  </b:Source>
  <b:Source>
    <b:Tag>KNa</b:Tag>
    <b:SourceType>InternetSite</b:SourceType>
    <b:Guid>{C1F6EAD4-8034-4806-8707-6F560E0C35D4}</b:Guid>
    <b:Author>
      <b:Author>
        <b:NameList>
          <b:Person>
            <b:Last>Naik</b:Last>
            <b:First>K</b:First>
          </b:Person>
        </b:NameList>
      </b:Author>
    </b:Author>
    <b:Title>Tutorial 6-Chain Rule of Differentiation with BackPropagation</b:Title>
    <b:ProductionCompany>YouTube</b:ProductionCompany>
    <b:Year>2019</b:Year>
    <b:YearAccessed>2023</b:YearAccessed>
    <b:MonthAccessed>September</b:MonthAccessed>
    <b:URL>https://www.youtube.com/watch?v=CRB266Eyjkg&amp;list=PLZoTAELRMXVPGU70ZGsckrMdr0FteeRUi&amp;index=10&amp;t=5s</b:URL>
    <b:RefOrder>20</b:RefOrder>
  </b:Source>
  <b:Source>
    <b:Tag>BSu20</b:Tag>
    <b:SourceType>InternetSite</b:SourceType>
    <b:Guid>{6B880CD1-D5D0-45CE-ACB1-7BEC5330E44B}</b:Guid>
    <b:Author>
      <b:Author>
        <b:NameList>
          <b:Person>
            <b:Last>Suman</b:Last>
            <b:First>B</b:First>
          </b:Person>
        </b:NameList>
      </b:Author>
    </b:Author>
    <b:Title>Convolutional Neural Networks | CNN | Kernel | Stride | Padding | Pooling | Flatten | Formula</b:Title>
    <b:ProductionCompany>YouTube</b:ProductionCompany>
    <b:Year>2020</b:Year>
    <b:YearAccessed>2023</b:YearAccessed>
    <b:MonthAccessed>June</b:MonthAccessed>
    <b:URL>https://www.youtube.com/watch?v=Y1qxI-Df4Lk&amp;t=302s</b:URL>
    <b:RefOrder>13</b:RefOrder>
  </b:Source>
  <b:Source>
    <b:Tag>Vio23</b:Tag>
    <b:SourceType>Misc</b:SourceType>
    <b:Guid>{A4C4B9F4-D6C4-4682-AE18-CE52546168E2}</b:Guid>
    <b:Title>190663003 - [e] Pengolahan Citra</b:Title>
    <b:Year>Ganjil 2022/2023</b:Year>
    <b:Author>
      <b:Author>
        <b:NameList>
          <b:Person>
            <b:Last>Violina</b:Last>
            <b:First>S</b:First>
          </b:Person>
        </b:NameList>
      </b:Author>
    </b:Author>
    <b:City>Bandung</b:City>
    <b:Publisher>Universitas Widyatama</b:Publisher>
    <b:RefOrder>21</b:RefOrder>
  </b:Source>
  <b:Source>
    <b:Tag>Sri23</b:Tag>
    <b:SourceType>Misc</b:SourceType>
    <b:Guid>{75665EE2-4524-465F-A2ED-B017396A553F}</b:Guid>
    <b:Author>
      <b:Author>
        <b:NameList>
          <b:Person>
            <b:Last>Violina</b:Last>
            <b:First>S</b:First>
          </b:Person>
        </b:NameList>
      </b:Author>
    </b:Author>
    <b:Title>190651005 - Artificial Intelligence</b:Title>
    <b:Year>Ganjil 2022/2023</b:Year>
    <b:City>Bandung</b:City>
    <b:Publisher>Universitas Widyatama</b:Publisher>
    <b:RefOrder>22</b:RefOrder>
  </b:Source>
  <b:Source>
    <b:Tag>Sun23</b:Tag>
    <b:SourceType>Interview</b:SourceType>
    <b:Guid>{349C5AC9-9678-46DC-993B-772E7FAD2EFD}</b:Guid>
    <b:Author>
      <b:Author>
        <b:NameList>
          <b:Person>
            <b:Last>Sunjana</b:Last>
          </b:Person>
        </b:NameList>
      </b:Author>
      <b:Interviewee>
        <b:NameList>
          <b:Person>
            <b:Last>Sunjana</b:Last>
          </b:Person>
        </b:NameList>
      </b:Interviewee>
    </b:Author>
    <b:Title>Chain Rule atau Aturan Rantai dalam Kalkulus</b:Title>
    <b:Year>2023</b:Year>
    <b:City>Bandung</b:City>
    <b:Month>November</b:Month>
    <b:Day>9</b:Day>
    <b:RefOrder>23</b:RefOrder>
  </b:Source>
  <b:Source>
    <b:Tag>Pow23</b:Tag>
    <b:SourceType>InternetSite</b:SourceType>
    <b:Guid>{06A1EBDF-0166-438C-85C5-065B4B469688}</b:Guid>
    <b:Author>
      <b:Author>
        <b:NameList>
          <b:Person>
            <b:Last>Powell</b:Last>
            <b:First>V</b:First>
          </b:Person>
        </b:NameList>
      </b:Author>
    </b:Author>
    <b:Title>Image Kernels Explained Visually</b:Title>
    <b:ProductionCompany>Setosa</b:ProductionCompany>
    <b:YearAccessed>2023</b:YearAccessed>
    <b:MonthAccessed>August</b:MonthAccessed>
    <b:URL>https://setosa.io/ev/image-kernels/</b:URL>
    <b:RefOrder>24</b:RefOrder>
  </b:Source>
  <b:Source>
    <b:Tag>Yen23</b:Tag>
    <b:SourceType>Misc</b:SourceType>
    <b:Guid>{B346078D-4E35-4F31-8E1E-7A867C6BF36D}</b:Guid>
    <b:Title>190621003 - Kalkulus II</b:Title>
    <b:Year>Ganjil 2022/2023</b:Year>
    <b:Author>
      <b:Author>
        <b:NameList>
          <b:Person>
            <b:Last>Syukriyah</b:Last>
            <b:First>Y</b:First>
          </b:Person>
        </b:NameList>
      </b:Author>
    </b:Author>
    <b:City>Bandung</b:City>
    <b:Publisher>Universitas Widyatama</b:Publisher>
    <b:RefOrder>25</b:RefOrder>
  </b:Source>
  <b:Source>
    <b:Tag>Vin</b:Tag>
    <b:SourceType>InternetSite</b:SourceType>
    <b:Guid>{8A6B37D2-9835-4D40-8F8B-2106103956CC}</b:Guid>
    <b:Author>
      <b:Author>
        <b:NameList>
          <b:Person>
            <b:Last>Mühler</b:Last>
            <b:First>Vincent</b:First>
          </b:Person>
          <b:Person>
            <b:Last>Derrough</b:Last>
            <b:First>Jonathan</b:First>
          </b:Person>
          <b:Person>
            <b:Last>Javier</b:Last>
          </b:Person>
          <b:Person>
            <b:Last>...</b:Last>
          </b:Person>
          <b:Person>
            <b:Last>Alexis</b:Last>
            <b:First>Kofman</b:First>
          </b:Person>
        </b:NameList>
      </b:Author>
    </b:Author>
    <b:Title>JavaScript API for face detection and face recognition in the browser and Node.js with TensorFlow.js</b:Title>
    <b:ProductionCompany>GitHub</b:ProductionCompany>
    <b:Year>2020</b:Year>
    <b:YearAccessed>2021</b:YearAccessed>
    <b:URL>https://github.com/justadudewhohacks/face-api.js</b:URL>
    <b:RefOrder>18</b:RefOrder>
  </b:Source>
  <b:Source>
    <b:Tag>Muh21</b:Tag>
    <b:SourceType>InternetSite</b:SourceType>
    <b:Guid>{498BC9D7-C43A-4A44-8415-FC7C4914BB7B}</b:Guid>
    <b:Author>
      <b:Author>
        <b:NameList>
          <b:Person>
            <b:Last>Fachrie</b:Last>
            <b:First>Muhammad</b:First>
          </b:Person>
        </b:NameList>
      </b:Author>
    </b:Author>
    <b:Title>Neural Networks untuk Pemula - Perkuliahan Soft Computing #06</b:Title>
    <b:ProductionCompany>YouTube</b:ProductionCompany>
    <b:Year>2021</b:Year>
    <b:YearAccessed>2023</b:YearAccessed>
    <b:MonthAccessed>June</b:MonthAccessed>
    <b:URL>https://www.youtube.com/watch?v=O-tfsQPI3RE&amp;t=2803s</b:URL>
    <b:RefOrder>8</b:RefOrder>
  </b:Source>
  <b:Source>
    <b:Tag>Edu21</b:Tag>
    <b:SourceType>InternetSite</b:SourceType>
    <b:Guid>{C5DA8444-A139-492A-AA1B-41A312E79F94}</b:Guid>
    <b:Author>
      <b:Author>
        <b:NameList>
          <b:Person>
            <b:Last>Edukaze</b:Last>
            <b:First>Channel</b:First>
          </b:Person>
        </b:NameList>
      </b:Author>
    </b:Author>
    <b:Title>Konsep Artificial Neural Networks (Jaringan Syaraf Tiruan)</b:Title>
    <b:ProductionCompany>YouTube</b:ProductionCompany>
    <b:Year>2021</b:Year>
    <b:YearAccessed>2023</b:YearAccessed>
    <b:MonthAccessed>June</b:MonthAccessed>
    <b:URL>https://www.youtube.com/watch?v=TKFKt1dn788&amp;t=112s</b:URL>
    <b:RefOrder>26</b:RefOrder>
  </b:Source>
  <b:Source>
    <b:Tag>L13</b:Tag>
    <b:SourceType>InternetSite</b:SourceType>
    <b:Guid>{59990845-DBEC-468E-B8DC-E6F48EE77E66}</b:Guid>
    <b:Title>L13.6 CNNs &amp; Backpropagation</b:Title>
    <b:Author>
      <b:Author>
        <b:NameList>
          <b:Person>
            <b:Last>Raschka</b:Last>
            <b:First>Sebastian</b:First>
          </b:Person>
        </b:NameList>
      </b:Author>
    </b:Author>
    <b:ProductionCompany>YouTube</b:ProductionCompany>
    <b:Year>2021</b:Year>
    <b:YearAccessed>2023</b:YearAccessed>
    <b:MonthAccessed>August</b:MonthAccessed>
    <b:URL>https://www.youtube.com/watch?v=-SwKNK9MIUU</b:URL>
    <b:RefOrder>27</b:RefOrder>
  </b:Source>
  <b:Source>
    <b:Tag>Gou23</b:Tag>
    <b:SourceType>InternetSite</b:SourceType>
    <b:Guid>{F05E403C-AC11-4012-B143-A1E8571826D1}</b:Guid>
    <b:Author>
      <b:Author>
        <b:NameList>
          <b:Person>
            <b:Last>Singh</b:Last>
            <b:First>Gourav</b:First>
          </b:Person>
        </b:NameList>
      </b:Author>
    </b:Author>
    <b:Title>Introduction to Artificial Neural Networks</b:Title>
    <b:ProductionCompany>Analytics Vidhya</b:ProductionCompany>
    <b:Year>2023</b:Year>
    <b:YearAccessed>2023</b:YearAccessed>
    <b:MonthAccessed>August</b:MonthAccessed>
    <b:URL>https://www.analyticsvidhya.com/blog/2021/09/introduction-to-artificial-neural-networks/</b:URL>
    <b:RefOrder>28</b:RefOrder>
  </b:Source>
  <b:Source>
    <b:Tag>Mar21</b:Tag>
    <b:SourceType>InternetSite</b:SourceType>
    <b:Guid>{633869CC-01A3-4ADE-B8D9-BB42AEF7D5E7}</b:Guid>
    <b:Author>
      <b:Author>
        <b:NameList>
          <b:Person>
            <b:Last>Astrid</b:Last>
            <b:First>Marcella</b:First>
          </b:Person>
        </b:NameList>
      </b:Author>
    </b:Author>
    <b:Title>Dropout neuron untuk mengurangi overfitting</b:Title>
    <b:ProductionCompany>YouTube</b:ProductionCompany>
    <b:Year>2021</b:Year>
    <b:YearAccessed>2023</b:YearAccessed>
    <b:MonthAccessed>June</b:MonthAccessed>
    <b:URL>https://www.youtube.com/watch?v=ciQTDDNoMcg&amp;t=54s</b:URL>
    <b:RefOrder>29</b:RefOrder>
  </b:Source>
  <b:Source>
    <b:Tag>Mar201</b:Tag>
    <b:SourceType>InternetSite</b:SourceType>
    <b:Guid>{6AB30F6B-F7DE-4431-B03B-002AF7D07775}</b:Guid>
    <b:Author>
      <b:Author>
        <b:NameList>
          <b:Person>
            <b:Last>Astrid</b:Last>
            <b:First>Marcella</b:First>
          </b:Person>
        </b:NameList>
      </b:Author>
    </b:Author>
    <b:Title>Analogi loss function</b:Title>
    <b:ProductionCompany>YouTube</b:ProductionCompany>
    <b:Year>2020</b:Year>
    <b:YearAccessed>2023</b:YearAccessed>
    <b:MonthAccessed>June</b:MonthAccessed>
    <b:URL>https://www.youtube.com/watch?v=g9F4uK5b3ws</b:URL>
    <b:RefOrder>11</b:RefOrder>
  </b:Source>
  <b:Source>
    <b:Tag>Mar202</b:Tag>
    <b:SourceType>InternetSite</b:SourceType>
    <b:Guid>{DF018EEB-F37A-4FEC-A0E1-3B5376AEE4EC}</b:Guid>
    <b:Author>
      <b:Author>
        <b:NameList>
          <b:Person>
            <b:Last>Astrid</b:Last>
            <b:First>Marcella</b:First>
          </b:Person>
        </b:NameList>
      </b:Author>
    </b:Author>
    <b:Title>Mengenal Convolutional Neural Network</b:Title>
    <b:ProductionCompany>YouTube</b:ProductionCompany>
    <b:Year>2020</b:Year>
    <b:YearAccessed>2023</b:YearAccessed>
    <b:MonthAccessed>June</b:MonthAccessed>
    <b:URL>https://www.youtube.com/watch?v=3NwE3Eu8g7c&amp;t=2s</b:URL>
    <b:RefOrder>12</b:RefOrder>
  </b:Source>
  <b:Source>
    <b:Tag>Mar211</b:Tag>
    <b:SourceType>InternetSite</b:SourceType>
    <b:Guid>{232DF933-D958-4632-BA81-5A213DAD0B08}</b:Guid>
    <b:Author>
      <b:Author>
        <b:NameList>
          <b:Person>
            <b:Last>Astrid</b:Last>
            <b:First>Marcella</b:First>
          </b:Person>
        </b:NameList>
      </b:Author>
    </b:Author>
    <b:Title>Pengenalan RNN (Recurrent Neural Network)</b:Title>
    <b:ProductionCompany>YouTube</b:ProductionCompany>
    <b:Year>2021</b:Year>
    <b:YearAccessed>2023</b:YearAccessed>
    <b:MonthAccessed>June</b:MonthAccessed>
    <b:URL>https://www.youtube.com/watch?v=2GgGu6kMSqE</b:URL>
    <b:RefOrder>30</b:RefOrder>
  </b:Source>
  <b:Source>
    <b:Tag>Mar203</b:Tag>
    <b:SourceType>InternetSite</b:SourceType>
    <b:Guid>{2CA6228D-21CD-4521-8741-B6DFB73748A4}</b:Guid>
    <b:Author>
      <b:Author>
        <b:NameList>
          <b:Person>
            <b:Last>Asrid</b:Last>
            <b:First>Marcella</b:First>
          </b:Person>
        </b:NameList>
      </b:Author>
    </b:Author>
    <b:Title>Menuruni grafik loss dengan Gradient Descent | Backpropagation (bagian 1)</b:Title>
    <b:ProductionCompany>YouTube</b:ProductionCompany>
    <b:Year>2020</b:Year>
    <b:YearAccessed>2023</b:YearAccessed>
    <b:MonthAccessed>June</b:MonthAccessed>
    <b:URL>https://www.youtube.com/watch?v=0y6mUUY--Es</b:URL>
    <b:RefOrder>10</b:RefOrder>
  </b:Source>
  <b:Source>
    <b:Tag>Fel23</b:Tag>
    <b:SourceType>InternetSite</b:SourceType>
    <b:Guid>{B9B7E266-0DEC-4ED3-934F-F49F2C59A783}</b:Guid>
    <b:Author>
      <b:Author>
        <b:NameList>
          <b:Person>
            <b:Last>Felipe</b:Last>
          </b:Person>
        </b:NameList>
      </b:Author>
    </b:Author>
    <b:Title>Face recognition + liveness detection: Face attendance system</b:Title>
    <b:ProductionCompany>YouTube</b:ProductionCompany>
    <b:YearAccessed>2023</b:YearAccessed>
    <b:MonthAccessed>June</b:MonthAccessed>
    <b:URL>https://www.youtube.com/watch?v=_KvtVk8Gk1A&amp;t=1376s</b:URL>
    <b:RefOrder>31</b:RefOrder>
  </b:Source>
  <b:Source>
    <b:Tag>Jer21</b:Tag>
    <b:SourceType>InternetSite</b:SourceType>
    <b:Guid>{60880FBF-074C-45FE-AED9-5A3E2694B2C4}</b:Guid>
    <b:Author>
      <b:Author>
        <b:NameList>
          <b:Person>
            <b:Last>Peter</b:Last>
            <b:First>Jerry</b:First>
          </b:Person>
        </b:NameList>
      </b:Author>
    </b:Author>
    <b:Title>Belajar TensorFlow.js Bahasa Indonesia [Playlist]</b:Title>
    <b:ProductionCompany>YouTube</b:ProductionCompany>
    <b:Year>2021</b:Year>
    <b:YearAccessed>2023</b:YearAccessed>
    <b:MonthAccessed>June</b:MonthAccessed>
    <b:URL>https://www.youtube.com/playlist?list=PLBKh3ZtuAtGFdmchLIvFxBFgnqCWPIQYP</b:URL>
    <b:RefOrder>16</b:RefOrder>
  </b:Source>
  <b:Source>
    <b:Tag>Jay22</b:Tag>
    <b:SourceType>InternetSite</b:SourceType>
    <b:Guid>{A0EE366B-280D-416A-8CD7-C08049A87550}</b:Guid>
    <b:Author>
      <b:Author>
        <b:NameList>
          <b:Person>
            <b:Last>Patel</b:Last>
            <b:First>Jay</b:First>
          </b:Person>
        </b:NameList>
      </b:Author>
    </b:Author>
    <b:Title>Convolutional Neural Network [Playlist]</b:Title>
    <b:ProductionCompany>YouTube</b:ProductionCompany>
    <b:Year>2022</b:Year>
    <b:YearAccessed>2023</b:YearAccessed>
    <b:MonthAccessed>August</b:MonthAccessed>
    <b:URL>https://www.youtube.com/playlist?list=PLuhqtP7jdD8CD6rOWy20INGM44kULvrHu</b:URL>
    <b:RefOrder>14</b:RefOrder>
  </b:Source>
  <b:Source>
    <b:Tag>Web19</b:Tag>
    <b:SourceType>InternetSite</b:SourceType>
    <b:Guid>{4CCC20BE-E68E-4DB4-AC20-129484770853}</b:Guid>
    <b:Author>
      <b:Author>
        <b:NameList>
          <b:Person>
            <b:Last>Simplified</b:Last>
            <b:First>Web</b:First>
            <b:Middle>Dev</b:Middle>
          </b:Person>
        </b:NameList>
      </b:Author>
    </b:Author>
    <b:Title>Easy Face Recognition Tutorial With JavaScript</b:Title>
    <b:ProductionCompany>Youube</b:ProductionCompany>
    <b:Year>2019</b:Year>
    <b:YearAccessed>2023</b:YearAccessed>
    <b:MonthAccessed>June</b:MonthAccessed>
    <b:URL>https://www.youtube.com/watch?v=AZ4PdALMqx0&amp;t=822s</b:URL>
    <b:RefOrder>32</b:RefOrder>
  </b:Source>
  <b:Source>
    <b:Tag>Müh</b:Tag>
    <b:SourceType>InternetSite</b:SourceType>
    <b:Guid>{B73967CA-1DBE-4391-AA62-15751D9C8482}</b:Guid>
    <b:Author>
      <b:Author>
        <b:NameList>
          <b:Person>
            <b:Last>Mühler V</b:Last>
            <b:First>Derrough</b:First>
            <b:Middle>J, Javier</b:Middle>
          </b:Person>
        </b:NameList>
      </b:Author>
    </b:Author>
    <b:RefOrder>33</b:RefOrder>
  </b:Source>
  <b:Source>
    <b:Tag>Per21</b:Tag>
    <b:SourceType>InternetSite</b:SourceType>
    <b:Guid>{607B0666-901A-4542-B1DF-51186CC71C00}</b:Guid>
    <b:Title>Perhitungan dan Simulasi Backpropagation Dengan MS Excel | Machine Learning 101 | Eps 6</b:Title>
    <b:ProductionCompany>YouTube</b:ProductionCompany>
    <b:Year>2021</b:Year>
    <b:YearAccessed>2023</b:YearAccessed>
    <b:MonthAccessed>June</b:MonthAccessed>
    <b:URL>https://www.youtube.com/watch?v=iFcgzZOqYeU&amp;list=PLo6nZTcpSz2p5oKKkg6ZWHx4Pw7ToYVtD&amp;index=6</b:URL>
    <b:Author>
      <b:Author>
        <b:NameList>
          <b:Person>
            <b:Last>Ilyas</b:Last>
            <b:First>Ridwan</b:First>
          </b:Person>
        </b:NameList>
      </b:Author>
    </b:Author>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0EF3BE-6161-45F6-87BF-EE1AA092DA3A}">
  <ds:schemaRefs/>
</ds:datastoreItem>
</file>

<file path=docProps/app.xml><?xml version="1.0" encoding="utf-8"?>
<Properties xmlns="http://schemas.openxmlformats.org/officeDocument/2006/extended-properties" xmlns:vt="http://schemas.openxmlformats.org/officeDocument/2006/docPropsVTypes">
  <Template>Normal.dotm</Template>
  <Pages>82</Pages>
  <Words>12794</Words>
  <Characters>78418</Characters>
  <Lines>577</Lines>
  <Paragraphs>162</Paragraphs>
  <TotalTime>61</TotalTime>
  <ScaleCrop>false</ScaleCrop>
  <LinksUpToDate>false</LinksUpToDate>
  <CharactersWithSpaces>91874</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2023-10-22T08:26:00Z</dcterms:created>
  <dc:creator>Mochamad Darmawan Hardjakusumah</dc:creator>
  <cp:lastModifiedBy>mochamaddarmawanh</cp:lastModifiedBy>
  <dcterms:modified xsi:type="dcterms:W3CDTF">2024-01-26T03:59:31Z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CC68A61E231A4C2A9C34AE52ECA569C4_13</vt:lpwstr>
  </property>
</Properties>
</file>